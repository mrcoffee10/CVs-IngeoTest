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90062" w14:textId="0392700E" w:rsidR="00857355" w:rsidRPr="001F4939" w:rsidRDefault="00D048A8">
      <w:r>
        <w:tab/>
      </w:r>
    </w:p>
    <w:p w14:paraId="50990063" w14:textId="77777777" w:rsidR="00857355" w:rsidRPr="001F4939" w:rsidRDefault="00857355"/>
    <w:tbl>
      <w:tblPr>
        <w:tblStyle w:val="Tablaconcuadrcula"/>
        <w:tblW w:w="0" w:type="auto"/>
        <w:tblInd w:w="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99"/>
        <w:gridCol w:w="4780"/>
        <w:gridCol w:w="3305"/>
      </w:tblGrid>
      <w:tr w:rsidR="00857355" w:rsidRPr="001F4939" w14:paraId="50990069" w14:textId="77777777">
        <w:tc>
          <w:tcPr>
            <w:tcW w:w="1913" w:type="dxa"/>
          </w:tcPr>
          <w:p w14:paraId="50990064" w14:textId="0C312A10" w:rsidR="00857355" w:rsidRPr="001F4939" w:rsidRDefault="00B0543F">
            <w:r w:rsidRPr="001F4939">
              <w:rPr>
                <w:noProof/>
              </w:rPr>
              <w:drawing>
                <wp:inline distT="0" distB="0" distL="0" distR="0" wp14:anchorId="55275392" wp14:editId="53AEF480">
                  <wp:extent cx="1009650" cy="1023041"/>
                  <wp:effectExtent l="0" t="0" r="0" b="5715"/>
                  <wp:docPr id="210738592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738592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4367" cy="1027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49" w:type="dxa"/>
          </w:tcPr>
          <w:p w14:paraId="50990065" w14:textId="0B9BEC03" w:rsidR="00857355" w:rsidRPr="001F4939" w:rsidRDefault="00B11B25">
            <w:pPr>
              <w:rPr>
                <w:b/>
                <w:color w:val="173B63"/>
                <w:sz w:val="22"/>
              </w:rPr>
            </w:pPr>
            <w:proofErr w:type="gramStart"/>
            <w:r w:rsidRPr="00B11B25">
              <w:rPr>
                <w:b/>
                <w:color w:val="173B63"/>
                <w:sz w:val="22"/>
              </w:rPr>
              <w:t>{{ NOMBRE</w:t>
            </w:r>
            <w:proofErr w:type="gramEnd"/>
            <w:r w:rsidRPr="00B11B25">
              <w:rPr>
                <w:b/>
                <w:color w:val="173B63"/>
                <w:sz w:val="22"/>
              </w:rPr>
              <w:t>_</w:t>
            </w:r>
            <w:proofErr w:type="gramStart"/>
            <w:r w:rsidRPr="00B11B25">
              <w:rPr>
                <w:b/>
                <w:color w:val="173B63"/>
                <w:sz w:val="22"/>
              </w:rPr>
              <w:t>COMPLETO }</w:t>
            </w:r>
            <w:proofErr w:type="gramEnd"/>
            <w:r w:rsidRPr="00B11B25">
              <w:rPr>
                <w:b/>
                <w:color w:val="173B63"/>
                <w:sz w:val="22"/>
              </w:rPr>
              <w:t>}</w:t>
            </w:r>
          </w:p>
          <w:p w14:paraId="7C3BE390" w14:textId="77777777" w:rsidR="00DD4ADE" w:rsidRDefault="00DD4ADE">
            <w:pPr>
              <w:rPr>
                <w:b/>
                <w:color w:val="1F5A94"/>
                <w:sz w:val="22"/>
              </w:rPr>
            </w:pPr>
            <w:proofErr w:type="gramStart"/>
            <w:r w:rsidRPr="00DD4ADE">
              <w:rPr>
                <w:b/>
                <w:color w:val="1F5A94"/>
                <w:sz w:val="22"/>
              </w:rPr>
              <w:t>{{ TITULO</w:t>
            </w:r>
            <w:proofErr w:type="gramEnd"/>
            <w:r w:rsidRPr="00DD4ADE">
              <w:rPr>
                <w:b/>
                <w:color w:val="1F5A94"/>
                <w:sz w:val="22"/>
              </w:rPr>
              <w:t>_</w:t>
            </w:r>
            <w:proofErr w:type="gramStart"/>
            <w:r w:rsidRPr="00DD4ADE">
              <w:rPr>
                <w:b/>
                <w:color w:val="1F5A94"/>
                <w:sz w:val="22"/>
              </w:rPr>
              <w:t>PROFESIONAL }</w:t>
            </w:r>
            <w:proofErr w:type="gramEnd"/>
            <w:r w:rsidRPr="00DD4ADE">
              <w:rPr>
                <w:b/>
                <w:color w:val="1F5A94"/>
                <w:sz w:val="22"/>
              </w:rPr>
              <w:t xml:space="preserve">} </w:t>
            </w:r>
          </w:p>
          <w:p w14:paraId="50990067" w14:textId="101B675F" w:rsidR="00857355" w:rsidRPr="001F4939" w:rsidRDefault="00DD4ADE">
            <w:pPr>
              <w:rPr>
                <w:szCs w:val="20"/>
              </w:rPr>
            </w:pPr>
            <w:proofErr w:type="gramStart"/>
            <w:r w:rsidRPr="00DD4ADE">
              <w:rPr>
                <w:sz w:val="22"/>
              </w:rPr>
              <w:t>{{ CARGO</w:t>
            </w:r>
            <w:proofErr w:type="gramEnd"/>
            <w:r w:rsidRPr="00DD4ADE">
              <w:rPr>
                <w:sz w:val="22"/>
              </w:rPr>
              <w:t>_OBJETIVO }}</w:t>
            </w:r>
          </w:p>
        </w:tc>
        <w:tc>
          <w:tcPr>
            <w:tcW w:w="3532" w:type="dxa"/>
          </w:tcPr>
          <w:p w14:paraId="70E63E0D" w14:textId="77777777" w:rsidR="00B42D50" w:rsidRDefault="00B11B25" w:rsidP="00B11B25">
            <w:pPr>
              <w:spacing w:after="0" w:line="240" w:lineRule="auto"/>
              <w:rPr>
                <w:color w:val="173B63"/>
                <w:szCs w:val="20"/>
              </w:rPr>
            </w:pPr>
            <w:proofErr w:type="gramStart"/>
            <w:r w:rsidRPr="00B11B25">
              <w:rPr>
                <w:color w:val="173B63"/>
                <w:szCs w:val="20"/>
              </w:rPr>
              <w:t xml:space="preserve">{{ </w:t>
            </w:r>
            <w:r w:rsidR="003A4839" w:rsidRPr="003A4839">
              <w:rPr>
                <w:color w:val="173B63"/>
                <w:szCs w:val="20"/>
              </w:rPr>
              <w:t>CIP</w:t>
            </w:r>
            <w:proofErr w:type="gramEnd"/>
            <w:r w:rsidR="003A4839" w:rsidRPr="003A4839">
              <w:rPr>
                <w:color w:val="173B63"/>
                <w:szCs w:val="20"/>
              </w:rPr>
              <w:t>_</w:t>
            </w:r>
            <w:proofErr w:type="gramStart"/>
            <w:r w:rsidR="003A4839" w:rsidRPr="003A4839">
              <w:rPr>
                <w:color w:val="173B63"/>
                <w:szCs w:val="20"/>
              </w:rPr>
              <w:t>HABILITACION</w:t>
            </w:r>
            <w:r w:rsidRPr="00B11B25">
              <w:rPr>
                <w:color w:val="173B63"/>
                <w:szCs w:val="20"/>
              </w:rPr>
              <w:t xml:space="preserve"> }</w:t>
            </w:r>
            <w:proofErr w:type="gramEnd"/>
            <w:r w:rsidRPr="00B11B25">
              <w:rPr>
                <w:color w:val="173B63"/>
                <w:szCs w:val="20"/>
              </w:rPr>
              <w:t>}</w:t>
            </w:r>
          </w:p>
          <w:p w14:paraId="75BACE8A" w14:textId="77777777" w:rsidR="00B42D50" w:rsidRDefault="00B11B25" w:rsidP="00B11B25">
            <w:pPr>
              <w:spacing w:after="0" w:line="240" w:lineRule="auto"/>
              <w:rPr>
                <w:color w:val="173B63"/>
                <w:szCs w:val="20"/>
              </w:rPr>
            </w:pPr>
            <w:proofErr w:type="gramStart"/>
            <w:r w:rsidRPr="00B11B25">
              <w:rPr>
                <w:color w:val="173B63"/>
                <w:szCs w:val="20"/>
              </w:rPr>
              <w:t>{{ TELEFONO</w:t>
            </w:r>
            <w:proofErr w:type="gramEnd"/>
            <w:r w:rsidRPr="00B11B25">
              <w:rPr>
                <w:color w:val="173B63"/>
                <w:szCs w:val="20"/>
              </w:rPr>
              <w:t xml:space="preserve"> }}</w:t>
            </w:r>
          </w:p>
          <w:p w14:paraId="4D090ED3" w14:textId="77777777" w:rsidR="00B42D50" w:rsidRDefault="00B11B25" w:rsidP="00B11B25">
            <w:pPr>
              <w:spacing w:after="0" w:line="240" w:lineRule="auto"/>
              <w:rPr>
                <w:color w:val="173B63"/>
                <w:szCs w:val="20"/>
              </w:rPr>
            </w:pPr>
            <w:proofErr w:type="gramStart"/>
            <w:r w:rsidRPr="00B11B25">
              <w:rPr>
                <w:color w:val="173B63"/>
                <w:szCs w:val="20"/>
              </w:rPr>
              <w:t>{{ CORREO</w:t>
            </w:r>
            <w:proofErr w:type="gramEnd"/>
            <w:r w:rsidRPr="00B11B25">
              <w:rPr>
                <w:color w:val="173B63"/>
                <w:szCs w:val="20"/>
              </w:rPr>
              <w:t xml:space="preserve"> }}</w:t>
            </w:r>
          </w:p>
          <w:p w14:paraId="583118C1" w14:textId="7FCF414C" w:rsidR="00B11B25" w:rsidRPr="001F4939" w:rsidRDefault="00B11B25" w:rsidP="00B11B25">
            <w:pPr>
              <w:spacing w:after="0" w:line="240" w:lineRule="auto"/>
              <w:rPr>
                <w:szCs w:val="20"/>
              </w:rPr>
            </w:pPr>
            <w:proofErr w:type="gramStart"/>
            <w:r w:rsidRPr="00B11B25">
              <w:rPr>
                <w:color w:val="173B63"/>
                <w:szCs w:val="20"/>
              </w:rPr>
              <w:t>{{ UBICACION</w:t>
            </w:r>
            <w:proofErr w:type="gramEnd"/>
            <w:r w:rsidRPr="00B11B25">
              <w:rPr>
                <w:color w:val="173B63"/>
                <w:szCs w:val="20"/>
              </w:rPr>
              <w:t xml:space="preserve"> }} </w:t>
            </w:r>
          </w:p>
          <w:p w14:paraId="50990068" w14:textId="1FC1E710" w:rsidR="00857355" w:rsidRPr="001F4939" w:rsidRDefault="00857355" w:rsidP="00A91E74">
            <w:pPr>
              <w:spacing w:after="0" w:line="240" w:lineRule="auto"/>
              <w:rPr>
                <w:szCs w:val="20"/>
              </w:rPr>
            </w:pP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22"/>
      </w:tblGrid>
      <w:tr w:rsidR="00857355" w:rsidRPr="001F4939" w14:paraId="5099006C" w14:textId="77777777" w:rsidTr="00B11B25">
        <w:trPr>
          <w:jc w:val="center"/>
        </w:trPr>
        <w:tc>
          <w:tcPr>
            <w:tcW w:w="10022" w:type="dxa"/>
            <w:shd w:val="clear" w:color="auto" w:fill="173B63"/>
            <w:vAlign w:val="center"/>
          </w:tcPr>
          <w:p w14:paraId="5099006B" w14:textId="00F4CAF2" w:rsidR="00857355" w:rsidRPr="001F4939" w:rsidRDefault="004D662C">
            <w:pPr>
              <w:jc w:val="center"/>
            </w:pPr>
            <w:r w:rsidRPr="001F4939">
              <w:rPr>
                <w:b/>
                <w:color w:val="FFFFFF"/>
                <w:sz w:val="24"/>
              </w:rPr>
              <w:t>RESUMEN EJECUTIVO</w:t>
            </w:r>
          </w:p>
        </w:tc>
      </w:tr>
    </w:tbl>
    <w:p w14:paraId="07966134" w14:textId="31D9A028" w:rsidR="005A656A" w:rsidRPr="001F4939" w:rsidRDefault="00B11B25">
      <w:pPr>
        <w:jc w:val="both"/>
      </w:pPr>
      <w:proofErr w:type="gramStart"/>
      <w:r w:rsidRPr="00B11B25">
        <w:t>{{ RESUMEN</w:t>
      </w:r>
      <w:proofErr w:type="gramEnd"/>
      <w:r w:rsidRPr="00B11B25">
        <w:t>_</w:t>
      </w:r>
      <w:proofErr w:type="gramStart"/>
      <w:r w:rsidRPr="00B11B25">
        <w:t>EJECUTIVO }</w:t>
      </w:r>
      <w:proofErr w:type="gramEnd"/>
      <w:r w:rsidRPr="00B11B25">
        <w:t>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22"/>
      </w:tblGrid>
      <w:tr w:rsidR="00857355" w:rsidRPr="001F4939" w14:paraId="5099006F" w14:textId="77777777" w:rsidTr="00B11B25">
        <w:trPr>
          <w:jc w:val="center"/>
        </w:trPr>
        <w:tc>
          <w:tcPr>
            <w:tcW w:w="10022" w:type="dxa"/>
            <w:shd w:val="clear" w:color="auto" w:fill="173B63"/>
            <w:vAlign w:val="center"/>
          </w:tcPr>
          <w:p w14:paraId="5099006E" w14:textId="77777777" w:rsidR="00857355" w:rsidRPr="001F4939" w:rsidRDefault="004D662C">
            <w:pPr>
              <w:jc w:val="center"/>
            </w:pPr>
            <w:r w:rsidRPr="001F4939">
              <w:rPr>
                <w:b/>
                <w:color w:val="FFFFFF"/>
                <w:sz w:val="24"/>
              </w:rPr>
              <w:t>PROPUESTA DE VALOR</w:t>
            </w:r>
          </w:p>
        </w:tc>
      </w:tr>
    </w:tbl>
    <w:p w14:paraId="4B311D9C" w14:textId="1FB6BF90" w:rsidR="006A4792" w:rsidRPr="006A4792" w:rsidRDefault="006A4792" w:rsidP="006A4792">
      <w:pPr>
        <w:pStyle w:val="Listaconvietas"/>
        <w:numPr>
          <w:ilvl w:val="0"/>
          <w:numId w:val="16"/>
        </w:numPr>
        <w:spacing w:after="0"/>
      </w:pPr>
      <w:proofErr w:type="gramStart"/>
      <w:r w:rsidRPr="006A4792">
        <w:t>{{ PROPUESTA</w:t>
      </w:r>
      <w:proofErr w:type="gramEnd"/>
      <w:r w:rsidRPr="006A4792">
        <w:t>_</w:t>
      </w:r>
      <w:proofErr w:type="gramStart"/>
      <w:r w:rsidRPr="006A4792">
        <w:t>1 }</w:t>
      </w:r>
      <w:proofErr w:type="gramEnd"/>
      <w:r w:rsidRPr="006A4792">
        <w:t>}</w:t>
      </w:r>
    </w:p>
    <w:p w14:paraId="656A4705" w14:textId="51B0C41C" w:rsidR="006A4792" w:rsidRPr="006A4792" w:rsidRDefault="006A4792" w:rsidP="006A4792">
      <w:pPr>
        <w:pStyle w:val="Listaconvietas"/>
        <w:numPr>
          <w:ilvl w:val="0"/>
          <w:numId w:val="16"/>
        </w:numPr>
        <w:spacing w:after="0"/>
      </w:pPr>
      <w:proofErr w:type="gramStart"/>
      <w:r w:rsidRPr="006A4792">
        <w:t>{{ PROPUESTA</w:t>
      </w:r>
      <w:proofErr w:type="gramEnd"/>
      <w:r w:rsidRPr="006A4792">
        <w:t>_</w:t>
      </w:r>
      <w:proofErr w:type="gramStart"/>
      <w:r>
        <w:t>2</w:t>
      </w:r>
      <w:r w:rsidRPr="006A4792">
        <w:t xml:space="preserve"> }</w:t>
      </w:r>
      <w:proofErr w:type="gramEnd"/>
      <w:r w:rsidRPr="006A4792">
        <w:t>}</w:t>
      </w:r>
    </w:p>
    <w:p w14:paraId="51E30783" w14:textId="12781B09" w:rsidR="006A4792" w:rsidRPr="006A4792" w:rsidRDefault="006A4792" w:rsidP="006A4792">
      <w:pPr>
        <w:pStyle w:val="Listaconvietas"/>
        <w:numPr>
          <w:ilvl w:val="0"/>
          <w:numId w:val="16"/>
        </w:numPr>
        <w:spacing w:after="0"/>
      </w:pPr>
      <w:proofErr w:type="gramStart"/>
      <w:r w:rsidRPr="006A4792">
        <w:t>{{ PROPUESTA</w:t>
      </w:r>
      <w:proofErr w:type="gramEnd"/>
      <w:r w:rsidRPr="006A4792">
        <w:t>_</w:t>
      </w:r>
      <w:proofErr w:type="gramStart"/>
      <w:r>
        <w:t>3</w:t>
      </w:r>
      <w:r w:rsidRPr="006A4792">
        <w:t xml:space="preserve"> }</w:t>
      </w:r>
      <w:proofErr w:type="gramEnd"/>
      <w:r w:rsidRPr="006A4792">
        <w:t>}</w:t>
      </w:r>
    </w:p>
    <w:p w14:paraId="58E537F5" w14:textId="581F6AD9" w:rsidR="001C452A" w:rsidRPr="001C452A" w:rsidRDefault="006A4792" w:rsidP="006A4792">
      <w:pPr>
        <w:pStyle w:val="Listaconvietas"/>
        <w:numPr>
          <w:ilvl w:val="0"/>
          <w:numId w:val="16"/>
        </w:numPr>
        <w:spacing w:after="0"/>
      </w:pPr>
      <w:proofErr w:type="gramStart"/>
      <w:r w:rsidRPr="006A4792">
        <w:t>{{ PROPUESTA</w:t>
      </w:r>
      <w:proofErr w:type="gramEnd"/>
      <w:r w:rsidRPr="006A4792">
        <w:t>_</w:t>
      </w:r>
      <w:proofErr w:type="gramStart"/>
      <w:r>
        <w:t>4</w:t>
      </w:r>
      <w:r w:rsidRPr="006A4792">
        <w:t xml:space="preserve"> }</w:t>
      </w:r>
      <w:proofErr w:type="gramEnd"/>
      <w:r w:rsidRPr="006A4792">
        <w:t>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22"/>
      </w:tblGrid>
      <w:tr w:rsidR="00857355" w:rsidRPr="001F4939" w14:paraId="50990075" w14:textId="77777777">
        <w:trPr>
          <w:jc w:val="center"/>
        </w:trPr>
        <w:tc>
          <w:tcPr>
            <w:tcW w:w="10454" w:type="dxa"/>
            <w:shd w:val="clear" w:color="auto" w:fill="173B63"/>
            <w:vAlign w:val="center"/>
          </w:tcPr>
          <w:p w14:paraId="50990074" w14:textId="77777777" w:rsidR="00857355" w:rsidRPr="001F4939" w:rsidRDefault="004D662C">
            <w:pPr>
              <w:jc w:val="center"/>
            </w:pPr>
            <w:r w:rsidRPr="001F4939">
              <w:rPr>
                <w:b/>
                <w:color w:val="FFFFFF"/>
                <w:sz w:val="24"/>
              </w:rPr>
              <w:t>INDICADORES DE EXPERIENCIA</w:t>
            </w:r>
          </w:p>
        </w:tc>
      </w:tr>
    </w:tbl>
    <w:p w14:paraId="50990076" w14:textId="77777777" w:rsidR="00857355" w:rsidRPr="001F4939" w:rsidRDefault="00857355">
      <w:pPr>
        <w:spacing w:after="20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07"/>
        <w:gridCol w:w="2573"/>
        <w:gridCol w:w="2471"/>
        <w:gridCol w:w="2561"/>
      </w:tblGrid>
      <w:tr w:rsidR="00857355" w:rsidRPr="001F4939" w14:paraId="5099007B" w14:textId="77777777">
        <w:trPr>
          <w:jc w:val="center"/>
        </w:trPr>
        <w:tc>
          <w:tcPr>
            <w:tcW w:w="2613" w:type="dxa"/>
            <w:shd w:val="clear" w:color="auto" w:fill="173B63"/>
            <w:vAlign w:val="center"/>
          </w:tcPr>
          <w:p w14:paraId="50990077" w14:textId="548DBD4D" w:rsidR="00857355" w:rsidRPr="001F4939" w:rsidRDefault="00B11B25">
            <w:pPr>
              <w:jc w:val="center"/>
            </w:pPr>
            <w:proofErr w:type="gramStart"/>
            <w:r w:rsidRPr="00B11B25">
              <w:rPr>
                <w:b/>
                <w:color w:val="FFFFFF"/>
                <w:sz w:val="26"/>
              </w:rPr>
              <w:t>{{ ANOS</w:t>
            </w:r>
            <w:proofErr w:type="gramEnd"/>
            <w:r w:rsidRPr="00B11B25">
              <w:rPr>
                <w:b/>
                <w:color w:val="FFFFFF"/>
                <w:sz w:val="26"/>
              </w:rPr>
              <w:t>_EXP }}</w:t>
            </w:r>
          </w:p>
        </w:tc>
        <w:tc>
          <w:tcPr>
            <w:tcW w:w="2613" w:type="dxa"/>
            <w:shd w:val="clear" w:color="auto" w:fill="173B63"/>
            <w:vAlign w:val="center"/>
          </w:tcPr>
          <w:p w14:paraId="50990078" w14:textId="47682A14" w:rsidR="00857355" w:rsidRPr="001F4939" w:rsidRDefault="00B11B25">
            <w:pPr>
              <w:jc w:val="center"/>
            </w:pPr>
            <w:proofErr w:type="gramStart"/>
            <w:r w:rsidRPr="00B11B25">
              <w:rPr>
                <w:b/>
                <w:color w:val="FFFFFF"/>
                <w:sz w:val="26"/>
              </w:rPr>
              <w:t>{{ NUM</w:t>
            </w:r>
            <w:proofErr w:type="gramEnd"/>
            <w:r w:rsidRPr="00B11B25">
              <w:rPr>
                <w:b/>
                <w:color w:val="FFFFFF"/>
                <w:sz w:val="26"/>
              </w:rPr>
              <w:t>_PROYECTOS }}</w:t>
            </w:r>
          </w:p>
        </w:tc>
        <w:tc>
          <w:tcPr>
            <w:tcW w:w="2613" w:type="dxa"/>
            <w:shd w:val="clear" w:color="auto" w:fill="173B63"/>
            <w:vAlign w:val="center"/>
          </w:tcPr>
          <w:p w14:paraId="50990079" w14:textId="69EC9CB6" w:rsidR="00857355" w:rsidRPr="001F4939" w:rsidRDefault="00B11B25">
            <w:pPr>
              <w:jc w:val="center"/>
            </w:pPr>
            <w:proofErr w:type="gramStart"/>
            <w:r w:rsidRPr="00B11B25">
              <w:rPr>
                <w:b/>
                <w:color w:val="FFFFFF"/>
                <w:sz w:val="26"/>
              </w:rPr>
              <w:t>{{ CIP</w:t>
            </w:r>
            <w:proofErr w:type="gramEnd"/>
            <w:r w:rsidRPr="00B11B25">
              <w:rPr>
                <w:b/>
                <w:color w:val="FFFFFF"/>
                <w:sz w:val="26"/>
              </w:rPr>
              <w:t>_NUMERO }}</w:t>
            </w:r>
          </w:p>
        </w:tc>
        <w:tc>
          <w:tcPr>
            <w:tcW w:w="2613" w:type="dxa"/>
            <w:shd w:val="clear" w:color="auto" w:fill="173B63"/>
            <w:vAlign w:val="center"/>
          </w:tcPr>
          <w:p w14:paraId="5099007A" w14:textId="1CD858D1" w:rsidR="00857355" w:rsidRPr="001F4939" w:rsidRDefault="00B11B25">
            <w:pPr>
              <w:jc w:val="center"/>
            </w:pPr>
            <w:proofErr w:type="gramStart"/>
            <w:r w:rsidRPr="00B11B25">
              <w:rPr>
                <w:b/>
                <w:color w:val="FFFFFF"/>
                <w:sz w:val="26"/>
              </w:rPr>
              <w:t>{{ NIVEL</w:t>
            </w:r>
            <w:proofErr w:type="gramEnd"/>
            <w:r w:rsidRPr="00B11B25">
              <w:rPr>
                <w:b/>
                <w:color w:val="FFFFFF"/>
                <w:sz w:val="26"/>
              </w:rPr>
              <w:t>_SENIORITY }}</w:t>
            </w:r>
          </w:p>
        </w:tc>
      </w:tr>
      <w:tr w:rsidR="00857355" w:rsidRPr="001F4939" w14:paraId="50990080" w14:textId="77777777">
        <w:trPr>
          <w:jc w:val="center"/>
        </w:trPr>
        <w:tc>
          <w:tcPr>
            <w:tcW w:w="2613" w:type="dxa"/>
            <w:vAlign w:val="center"/>
          </w:tcPr>
          <w:p w14:paraId="5099007C" w14:textId="77777777" w:rsidR="00857355" w:rsidRPr="001F4939" w:rsidRDefault="004D662C">
            <w:pPr>
              <w:jc w:val="center"/>
            </w:pPr>
            <w:r w:rsidRPr="001F4939">
              <w:rPr>
                <w:color w:val="5B6573"/>
                <w:sz w:val="16"/>
              </w:rPr>
              <w:t>Años de experiencia</w:t>
            </w:r>
          </w:p>
        </w:tc>
        <w:tc>
          <w:tcPr>
            <w:tcW w:w="2613" w:type="dxa"/>
            <w:vAlign w:val="center"/>
          </w:tcPr>
          <w:p w14:paraId="5099007D" w14:textId="77777777" w:rsidR="00857355" w:rsidRPr="001F4939" w:rsidRDefault="004D662C">
            <w:pPr>
              <w:jc w:val="center"/>
            </w:pPr>
            <w:r w:rsidRPr="001F4939">
              <w:rPr>
                <w:color w:val="5B6573"/>
                <w:sz w:val="16"/>
              </w:rPr>
              <w:t>Proyectos de ingeniería</w:t>
            </w:r>
          </w:p>
        </w:tc>
        <w:tc>
          <w:tcPr>
            <w:tcW w:w="2613" w:type="dxa"/>
            <w:vAlign w:val="center"/>
          </w:tcPr>
          <w:p w14:paraId="5099007E" w14:textId="77777777" w:rsidR="00857355" w:rsidRPr="001F4939" w:rsidRDefault="004D662C">
            <w:pPr>
              <w:jc w:val="center"/>
            </w:pPr>
            <w:r w:rsidRPr="001F4939">
              <w:rPr>
                <w:color w:val="5B6573"/>
                <w:sz w:val="16"/>
              </w:rPr>
              <w:t>Colegiado y habilitado</w:t>
            </w:r>
          </w:p>
        </w:tc>
        <w:tc>
          <w:tcPr>
            <w:tcW w:w="2613" w:type="dxa"/>
            <w:vAlign w:val="center"/>
          </w:tcPr>
          <w:p w14:paraId="5099007F" w14:textId="633765BD" w:rsidR="00857355" w:rsidRPr="001F4939" w:rsidRDefault="00DD4ADE">
            <w:pPr>
              <w:jc w:val="center"/>
            </w:pPr>
            <w:proofErr w:type="gramStart"/>
            <w:r w:rsidRPr="00DD4ADE">
              <w:rPr>
                <w:color w:val="5B6573"/>
                <w:sz w:val="16"/>
              </w:rPr>
              <w:t>{{ AREA</w:t>
            </w:r>
            <w:proofErr w:type="gramEnd"/>
            <w:r w:rsidRPr="00DD4ADE">
              <w:rPr>
                <w:color w:val="5B6573"/>
                <w:sz w:val="16"/>
              </w:rPr>
              <w:t>_ENFOQUE }}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22"/>
      </w:tblGrid>
      <w:tr w:rsidR="00857355" w:rsidRPr="001F4939" w14:paraId="50990082" w14:textId="77777777">
        <w:trPr>
          <w:jc w:val="center"/>
        </w:trPr>
        <w:tc>
          <w:tcPr>
            <w:tcW w:w="10454" w:type="dxa"/>
            <w:shd w:val="clear" w:color="auto" w:fill="173B63"/>
            <w:vAlign w:val="center"/>
          </w:tcPr>
          <w:p w14:paraId="50990081" w14:textId="77777777" w:rsidR="00857355" w:rsidRPr="001F4939" w:rsidRDefault="004D662C">
            <w:pPr>
              <w:jc w:val="center"/>
            </w:pPr>
            <w:r w:rsidRPr="001F4939">
              <w:rPr>
                <w:b/>
                <w:color w:val="FFFFFF"/>
                <w:sz w:val="24"/>
              </w:rPr>
              <w:t>COMPETENCIAS TÉCNICAS CLAVE</w:t>
            </w:r>
          </w:p>
        </w:tc>
      </w:tr>
    </w:tbl>
    <w:p w14:paraId="50990083" w14:textId="77777777" w:rsidR="00857355" w:rsidRPr="001F4939" w:rsidRDefault="00857355">
      <w:pPr>
        <w:spacing w:after="2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03"/>
        <w:gridCol w:w="5009"/>
      </w:tblGrid>
      <w:tr w:rsidR="00857355" w:rsidRPr="001F4939" w14:paraId="50990086" w14:textId="77777777">
        <w:tc>
          <w:tcPr>
            <w:tcW w:w="5227" w:type="dxa"/>
            <w:vAlign w:val="center"/>
          </w:tcPr>
          <w:p w14:paraId="50990084" w14:textId="53A67042" w:rsidR="00857355" w:rsidRPr="001F4939" w:rsidRDefault="00DD4ADE">
            <w:pPr>
              <w:rPr>
                <w:szCs w:val="20"/>
              </w:rPr>
            </w:pPr>
            <w:r w:rsidRPr="00DD4ADE">
              <w:rPr>
                <w:szCs w:val="20"/>
              </w:rPr>
              <w:t xml:space="preserve">✓ </w:t>
            </w:r>
            <w:proofErr w:type="gramStart"/>
            <w:r w:rsidRPr="00DD4ADE">
              <w:rPr>
                <w:szCs w:val="20"/>
              </w:rPr>
              <w:t>{{ COMP</w:t>
            </w:r>
            <w:proofErr w:type="gramEnd"/>
            <w:r w:rsidRPr="00DD4ADE">
              <w:rPr>
                <w:szCs w:val="20"/>
              </w:rPr>
              <w:t>_1 }}</w:t>
            </w:r>
          </w:p>
        </w:tc>
        <w:tc>
          <w:tcPr>
            <w:tcW w:w="5227" w:type="dxa"/>
            <w:vAlign w:val="center"/>
          </w:tcPr>
          <w:p w14:paraId="50990085" w14:textId="79F0CEA0" w:rsidR="00857355" w:rsidRPr="001F4939" w:rsidRDefault="00DD4ADE">
            <w:pPr>
              <w:rPr>
                <w:szCs w:val="20"/>
              </w:rPr>
            </w:pPr>
            <w:r w:rsidRPr="00DD4ADE">
              <w:rPr>
                <w:szCs w:val="20"/>
              </w:rPr>
              <w:t xml:space="preserve">✓ </w:t>
            </w:r>
            <w:proofErr w:type="gramStart"/>
            <w:r w:rsidRPr="00DD4ADE">
              <w:rPr>
                <w:szCs w:val="20"/>
              </w:rPr>
              <w:t>{{ COMP</w:t>
            </w:r>
            <w:proofErr w:type="gramEnd"/>
            <w:r w:rsidRPr="00DD4ADE">
              <w:rPr>
                <w:szCs w:val="20"/>
              </w:rPr>
              <w:t>_2 }}</w:t>
            </w:r>
          </w:p>
        </w:tc>
      </w:tr>
      <w:tr w:rsidR="00857355" w:rsidRPr="001F4939" w14:paraId="50990089" w14:textId="77777777">
        <w:tc>
          <w:tcPr>
            <w:tcW w:w="5227" w:type="dxa"/>
            <w:vAlign w:val="center"/>
          </w:tcPr>
          <w:p w14:paraId="50990087" w14:textId="05A8B379" w:rsidR="00857355" w:rsidRPr="001F4939" w:rsidRDefault="00DD4ADE">
            <w:pPr>
              <w:rPr>
                <w:szCs w:val="20"/>
              </w:rPr>
            </w:pPr>
            <w:r w:rsidRPr="00DD4ADE">
              <w:rPr>
                <w:szCs w:val="20"/>
              </w:rPr>
              <w:t xml:space="preserve">✓ </w:t>
            </w:r>
            <w:proofErr w:type="gramStart"/>
            <w:r w:rsidRPr="00DD4ADE">
              <w:rPr>
                <w:szCs w:val="20"/>
              </w:rPr>
              <w:t>{{ COMP</w:t>
            </w:r>
            <w:proofErr w:type="gramEnd"/>
            <w:r w:rsidRPr="00DD4ADE">
              <w:rPr>
                <w:szCs w:val="20"/>
              </w:rPr>
              <w:t>_3 }}</w:t>
            </w:r>
          </w:p>
        </w:tc>
        <w:tc>
          <w:tcPr>
            <w:tcW w:w="5227" w:type="dxa"/>
            <w:vAlign w:val="center"/>
          </w:tcPr>
          <w:p w14:paraId="50990088" w14:textId="63F2ABFD" w:rsidR="00857355" w:rsidRPr="001F4939" w:rsidRDefault="00DD4ADE">
            <w:pPr>
              <w:rPr>
                <w:szCs w:val="20"/>
              </w:rPr>
            </w:pPr>
            <w:r w:rsidRPr="00DD4ADE">
              <w:rPr>
                <w:szCs w:val="20"/>
              </w:rPr>
              <w:t xml:space="preserve">✓ </w:t>
            </w:r>
            <w:proofErr w:type="gramStart"/>
            <w:r w:rsidRPr="00DD4ADE">
              <w:rPr>
                <w:szCs w:val="20"/>
              </w:rPr>
              <w:t>{{ COMP</w:t>
            </w:r>
            <w:proofErr w:type="gramEnd"/>
            <w:r w:rsidRPr="00DD4ADE">
              <w:rPr>
                <w:szCs w:val="20"/>
              </w:rPr>
              <w:t>_4 }}</w:t>
            </w:r>
          </w:p>
        </w:tc>
      </w:tr>
      <w:tr w:rsidR="00857355" w:rsidRPr="001F4939" w14:paraId="5099008C" w14:textId="77777777">
        <w:tc>
          <w:tcPr>
            <w:tcW w:w="5227" w:type="dxa"/>
            <w:vAlign w:val="center"/>
          </w:tcPr>
          <w:p w14:paraId="5099008A" w14:textId="3A63943B" w:rsidR="00857355" w:rsidRPr="001F4939" w:rsidRDefault="00DD4ADE">
            <w:pPr>
              <w:rPr>
                <w:szCs w:val="20"/>
              </w:rPr>
            </w:pPr>
            <w:r w:rsidRPr="00DD4ADE">
              <w:rPr>
                <w:szCs w:val="20"/>
              </w:rPr>
              <w:t xml:space="preserve">✓ </w:t>
            </w:r>
            <w:proofErr w:type="gramStart"/>
            <w:r w:rsidRPr="00DD4ADE">
              <w:rPr>
                <w:szCs w:val="20"/>
              </w:rPr>
              <w:t>{{ COMP</w:t>
            </w:r>
            <w:proofErr w:type="gramEnd"/>
            <w:r w:rsidRPr="00DD4ADE">
              <w:rPr>
                <w:szCs w:val="20"/>
              </w:rPr>
              <w:t>_5 }}</w:t>
            </w:r>
          </w:p>
        </w:tc>
        <w:tc>
          <w:tcPr>
            <w:tcW w:w="5227" w:type="dxa"/>
            <w:vAlign w:val="center"/>
          </w:tcPr>
          <w:p w14:paraId="5099008B" w14:textId="38CE684A" w:rsidR="00857355" w:rsidRPr="001F4939" w:rsidRDefault="00DD4ADE">
            <w:pPr>
              <w:rPr>
                <w:szCs w:val="20"/>
              </w:rPr>
            </w:pPr>
            <w:r w:rsidRPr="00DD4ADE">
              <w:rPr>
                <w:szCs w:val="20"/>
              </w:rPr>
              <w:t xml:space="preserve">✓ </w:t>
            </w:r>
            <w:proofErr w:type="gramStart"/>
            <w:r w:rsidRPr="00DD4ADE">
              <w:rPr>
                <w:szCs w:val="20"/>
              </w:rPr>
              <w:t>{{ COMP</w:t>
            </w:r>
            <w:proofErr w:type="gramEnd"/>
            <w:r w:rsidRPr="00DD4ADE">
              <w:rPr>
                <w:szCs w:val="20"/>
              </w:rPr>
              <w:t>_6 }}</w:t>
            </w:r>
          </w:p>
        </w:tc>
      </w:tr>
      <w:tr w:rsidR="00857355" w:rsidRPr="001F4939" w14:paraId="5099008F" w14:textId="77777777">
        <w:tc>
          <w:tcPr>
            <w:tcW w:w="5227" w:type="dxa"/>
            <w:vAlign w:val="center"/>
          </w:tcPr>
          <w:p w14:paraId="5099008D" w14:textId="1355AA13" w:rsidR="00857355" w:rsidRPr="001F4939" w:rsidRDefault="00DD4ADE">
            <w:pPr>
              <w:rPr>
                <w:szCs w:val="20"/>
              </w:rPr>
            </w:pPr>
            <w:r w:rsidRPr="00DD4ADE">
              <w:rPr>
                <w:szCs w:val="20"/>
              </w:rPr>
              <w:t xml:space="preserve">✓ </w:t>
            </w:r>
            <w:proofErr w:type="gramStart"/>
            <w:r w:rsidRPr="00DD4ADE">
              <w:rPr>
                <w:szCs w:val="20"/>
              </w:rPr>
              <w:t>{{ COMP</w:t>
            </w:r>
            <w:proofErr w:type="gramEnd"/>
            <w:r w:rsidRPr="00DD4ADE">
              <w:rPr>
                <w:szCs w:val="20"/>
              </w:rPr>
              <w:t>_7 }}</w:t>
            </w:r>
          </w:p>
        </w:tc>
        <w:tc>
          <w:tcPr>
            <w:tcW w:w="5227" w:type="dxa"/>
            <w:vAlign w:val="center"/>
          </w:tcPr>
          <w:p w14:paraId="5099008E" w14:textId="380C2D0F" w:rsidR="00857355" w:rsidRPr="001F4939" w:rsidRDefault="00DD4ADE">
            <w:pPr>
              <w:rPr>
                <w:szCs w:val="20"/>
              </w:rPr>
            </w:pPr>
            <w:r w:rsidRPr="00DD4ADE">
              <w:rPr>
                <w:szCs w:val="20"/>
              </w:rPr>
              <w:t xml:space="preserve">✓ </w:t>
            </w:r>
            <w:proofErr w:type="gramStart"/>
            <w:r w:rsidRPr="00DD4ADE">
              <w:rPr>
                <w:szCs w:val="20"/>
              </w:rPr>
              <w:t>{{ COMP</w:t>
            </w:r>
            <w:proofErr w:type="gramEnd"/>
            <w:r w:rsidRPr="00DD4ADE">
              <w:rPr>
                <w:szCs w:val="20"/>
              </w:rPr>
              <w:t>_8 }}</w:t>
            </w:r>
          </w:p>
        </w:tc>
      </w:tr>
      <w:tr w:rsidR="00857355" w:rsidRPr="001F4939" w14:paraId="50990092" w14:textId="77777777">
        <w:tc>
          <w:tcPr>
            <w:tcW w:w="5227" w:type="dxa"/>
            <w:vAlign w:val="center"/>
          </w:tcPr>
          <w:p w14:paraId="50990090" w14:textId="7CF0556D" w:rsidR="00857355" w:rsidRPr="001F4939" w:rsidRDefault="00DD4ADE">
            <w:pPr>
              <w:rPr>
                <w:szCs w:val="20"/>
              </w:rPr>
            </w:pPr>
            <w:r w:rsidRPr="00DD4ADE">
              <w:rPr>
                <w:szCs w:val="20"/>
              </w:rPr>
              <w:t xml:space="preserve">✓ </w:t>
            </w:r>
            <w:proofErr w:type="gramStart"/>
            <w:r w:rsidRPr="00DD4ADE">
              <w:rPr>
                <w:szCs w:val="20"/>
              </w:rPr>
              <w:t>{{ COMP</w:t>
            </w:r>
            <w:proofErr w:type="gramEnd"/>
            <w:r w:rsidRPr="00DD4ADE">
              <w:rPr>
                <w:szCs w:val="20"/>
              </w:rPr>
              <w:t>_9 }}</w:t>
            </w:r>
          </w:p>
        </w:tc>
        <w:tc>
          <w:tcPr>
            <w:tcW w:w="5227" w:type="dxa"/>
            <w:vAlign w:val="center"/>
          </w:tcPr>
          <w:p w14:paraId="50990091" w14:textId="2E6FAC5C" w:rsidR="00857355" w:rsidRPr="001F4939" w:rsidRDefault="00DD4ADE">
            <w:pPr>
              <w:rPr>
                <w:szCs w:val="20"/>
              </w:rPr>
            </w:pPr>
            <w:r w:rsidRPr="00DD4ADE">
              <w:rPr>
                <w:szCs w:val="20"/>
              </w:rPr>
              <w:t xml:space="preserve">✓ </w:t>
            </w:r>
            <w:proofErr w:type="gramStart"/>
            <w:r w:rsidRPr="00DD4ADE">
              <w:rPr>
                <w:szCs w:val="20"/>
              </w:rPr>
              <w:t>{{ COMP</w:t>
            </w:r>
            <w:proofErr w:type="gramEnd"/>
            <w:r w:rsidRPr="00DD4ADE">
              <w:rPr>
                <w:szCs w:val="20"/>
              </w:rPr>
              <w:t>_10 }}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22"/>
      </w:tblGrid>
      <w:tr w:rsidR="00857355" w:rsidRPr="001F4939" w14:paraId="50990094" w14:textId="77777777">
        <w:trPr>
          <w:jc w:val="center"/>
        </w:trPr>
        <w:tc>
          <w:tcPr>
            <w:tcW w:w="10454" w:type="dxa"/>
            <w:shd w:val="clear" w:color="auto" w:fill="173B63"/>
            <w:vAlign w:val="center"/>
          </w:tcPr>
          <w:p w14:paraId="50990093" w14:textId="77777777" w:rsidR="00857355" w:rsidRPr="001F4939" w:rsidRDefault="004D662C">
            <w:pPr>
              <w:jc w:val="center"/>
            </w:pPr>
            <w:r w:rsidRPr="001F4939">
              <w:rPr>
                <w:b/>
                <w:color w:val="FFFFFF"/>
                <w:sz w:val="24"/>
              </w:rPr>
              <w:t>EXPERIENCIA PROFESIONAL — RESUMEN</w:t>
            </w:r>
          </w:p>
        </w:tc>
      </w:tr>
    </w:tbl>
    <w:p w14:paraId="50990095" w14:textId="77777777" w:rsidR="00857355" w:rsidRPr="001F4939" w:rsidRDefault="00857355">
      <w:pPr>
        <w:spacing w:after="20"/>
      </w:pPr>
    </w:p>
    <w:p w14:paraId="2C364384" w14:textId="583CC526" w:rsidR="00DD4ADE" w:rsidRPr="00DD4ADE" w:rsidRDefault="00DD4ADE" w:rsidP="00DD4ADE">
      <w:pPr>
        <w:rPr>
          <w:b/>
          <w:color w:val="173B63"/>
        </w:rPr>
      </w:pPr>
      <w:proofErr w:type="gramStart"/>
      <w:r w:rsidRPr="00DD4ADE">
        <w:rPr>
          <w:b/>
          <w:bCs/>
          <w:color w:val="173B63"/>
        </w:rPr>
        <w:t>{{ EMPRESA</w:t>
      </w:r>
      <w:proofErr w:type="gramEnd"/>
      <w:r w:rsidRPr="00DD4ADE">
        <w:rPr>
          <w:b/>
          <w:bCs/>
          <w:color w:val="173B63"/>
        </w:rPr>
        <w:t>_RESUMEN_</w:t>
      </w:r>
      <w:proofErr w:type="gramStart"/>
      <w:r w:rsidRPr="00DD4ADE">
        <w:rPr>
          <w:b/>
          <w:bCs/>
          <w:color w:val="173B63"/>
        </w:rPr>
        <w:t>1 }</w:t>
      </w:r>
      <w:proofErr w:type="gramEnd"/>
      <w:r w:rsidRPr="00DD4ADE">
        <w:rPr>
          <w:b/>
          <w:bCs/>
          <w:color w:val="173B63"/>
        </w:rPr>
        <w:t>}</w:t>
      </w:r>
      <w:r w:rsidRPr="00DD4ADE">
        <w:rPr>
          <w:b/>
          <w:color w:val="173B63"/>
        </w:rPr>
        <w:t xml:space="preserve"> </w:t>
      </w:r>
      <w:r>
        <w:rPr>
          <w:b/>
          <w:color w:val="173B63"/>
        </w:rPr>
        <w:br/>
      </w:r>
      <w:proofErr w:type="gramStart"/>
      <w:r w:rsidRPr="00DD4ADE">
        <w:t>{{ CARGO</w:t>
      </w:r>
      <w:proofErr w:type="gramEnd"/>
      <w:r w:rsidRPr="00DD4ADE">
        <w:t>_RESUMEN_</w:t>
      </w:r>
      <w:proofErr w:type="gramStart"/>
      <w:r w:rsidRPr="00DD4ADE">
        <w:t>1 }</w:t>
      </w:r>
      <w:proofErr w:type="gramEnd"/>
      <w:r w:rsidRPr="00DD4ADE">
        <w:t xml:space="preserve">} | </w:t>
      </w:r>
      <w:proofErr w:type="gramStart"/>
      <w:r w:rsidRPr="00DD4ADE">
        <w:t>{{ PERIODO</w:t>
      </w:r>
      <w:proofErr w:type="gramEnd"/>
      <w:r w:rsidRPr="00DD4ADE">
        <w:t>_RESUMEN_</w:t>
      </w:r>
      <w:proofErr w:type="gramStart"/>
      <w:r w:rsidRPr="00DD4ADE">
        <w:t>1 }</w:t>
      </w:r>
      <w:proofErr w:type="gramEnd"/>
      <w:r w:rsidRPr="00DD4ADE">
        <w:t>}</w:t>
      </w:r>
    </w:p>
    <w:p w14:paraId="38C8F725" w14:textId="2E641587" w:rsidR="00DD4ADE" w:rsidRPr="00DD4ADE" w:rsidRDefault="00DD4ADE" w:rsidP="00DD4ADE">
      <w:pPr>
        <w:rPr>
          <w:b/>
          <w:color w:val="173B63"/>
        </w:rPr>
      </w:pPr>
      <w:proofErr w:type="gramStart"/>
      <w:r w:rsidRPr="00DD4ADE">
        <w:rPr>
          <w:b/>
          <w:bCs/>
          <w:color w:val="173B63"/>
        </w:rPr>
        <w:t>{{ EMPRESA</w:t>
      </w:r>
      <w:proofErr w:type="gramEnd"/>
      <w:r w:rsidRPr="00DD4ADE">
        <w:rPr>
          <w:b/>
          <w:bCs/>
          <w:color w:val="173B63"/>
        </w:rPr>
        <w:t>_RESUMEN_</w:t>
      </w:r>
      <w:proofErr w:type="gramStart"/>
      <w:r w:rsidRPr="00DD4ADE">
        <w:rPr>
          <w:b/>
          <w:bCs/>
          <w:color w:val="173B63"/>
        </w:rPr>
        <w:t>2 }</w:t>
      </w:r>
      <w:proofErr w:type="gramEnd"/>
      <w:r w:rsidRPr="00DD4ADE">
        <w:rPr>
          <w:b/>
          <w:bCs/>
          <w:color w:val="173B63"/>
        </w:rPr>
        <w:t>}</w:t>
      </w:r>
      <w:r w:rsidRPr="00DD4ADE">
        <w:rPr>
          <w:b/>
          <w:color w:val="173B63"/>
        </w:rPr>
        <w:t xml:space="preserve"> </w:t>
      </w:r>
      <w:r>
        <w:rPr>
          <w:b/>
          <w:color w:val="173B63"/>
        </w:rPr>
        <w:br/>
      </w:r>
      <w:proofErr w:type="gramStart"/>
      <w:r w:rsidRPr="00DD4ADE">
        <w:t>{{ CARGO</w:t>
      </w:r>
      <w:proofErr w:type="gramEnd"/>
      <w:r w:rsidRPr="00DD4ADE">
        <w:t>_RESUMEN_</w:t>
      </w:r>
      <w:proofErr w:type="gramStart"/>
      <w:r w:rsidRPr="00DD4ADE">
        <w:t>2 }</w:t>
      </w:r>
      <w:proofErr w:type="gramEnd"/>
      <w:r w:rsidRPr="00DD4ADE">
        <w:t xml:space="preserve">} | </w:t>
      </w:r>
      <w:proofErr w:type="gramStart"/>
      <w:r w:rsidRPr="00DD4ADE">
        <w:t>{{ PERIODO</w:t>
      </w:r>
      <w:proofErr w:type="gramEnd"/>
      <w:r w:rsidRPr="00DD4ADE">
        <w:t>_RESUMEN_</w:t>
      </w:r>
      <w:proofErr w:type="gramStart"/>
      <w:r w:rsidRPr="00DD4ADE">
        <w:t>2 }</w:t>
      </w:r>
      <w:proofErr w:type="gramEnd"/>
      <w:r w:rsidRPr="00DD4ADE">
        <w:t>}</w:t>
      </w:r>
    </w:p>
    <w:p w14:paraId="50990098" w14:textId="182A5CC9" w:rsidR="00857355" w:rsidRPr="001F4939" w:rsidRDefault="004D662C">
      <w:r w:rsidRPr="001F4939"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22"/>
      </w:tblGrid>
      <w:tr w:rsidR="00857355" w:rsidRPr="001F4939" w14:paraId="5099009A" w14:textId="77777777" w:rsidTr="00B11B25">
        <w:trPr>
          <w:jc w:val="center"/>
        </w:trPr>
        <w:tc>
          <w:tcPr>
            <w:tcW w:w="10022" w:type="dxa"/>
            <w:shd w:val="clear" w:color="auto" w:fill="173B63"/>
            <w:vAlign w:val="center"/>
          </w:tcPr>
          <w:p w14:paraId="50990099" w14:textId="77777777" w:rsidR="00857355" w:rsidRPr="001F4939" w:rsidRDefault="004D662C">
            <w:pPr>
              <w:jc w:val="center"/>
            </w:pPr>
            <w:r w:rsidRPr="001F4939">
              <w:rPr>
                <w:b/>
                <w:color w:val="FFFFFF"/>
                <w:sz w:val="24"/>
              </w:rPr>
              <w:lastRenderedPageBreak/>
              <w:t>EXPERIENCIA PROFESIONAL Y RESPONSABILIDADES</w:t>
            </w:r>
          </w:p>
        </w:tc>
      </w:tr>
    </w:tbl>
    <w:p w14:paraId="726B10D8" w14:textId="77777777" w:rsidR="000829FD" w:rsidRPr="000829FD" w:rsidRDefault="000829FD" w:rsidP="000829FD">
      <w:pPr>
        <w:pStyle w:val="Ttulo2"/>
      </w:pPr>
      <w:proofErr w:type="gramStart"/>
      <w:r w:rsidRPr="000829FD">
        <w:t>{{ EMPRESA</w:t>
      </w:r>
      <w:proofErr w:type="gramEnd"/>
      <w:r w:rsidRPr="000829FD">
        <w:t>_</w:t>
      </w:r>
      <w:proofErr w:type="gramStart"/>
      <w:r w:rsidRPr="000829FD">
        <w:t>1 }</w:t>
      </w:r>
      <w:proofErr w:type="gramEnd"/>
      <w:r w:rsidRPr="000829FD">
        <w:t>}</w:t>
      </w:r>
    </w:p>
    <w:p w14:paraId="10722A41" w14:textId="77777777" w:rsidR="000829FD" w:rsidRPr="000829FD" w:rsidRDefault="000829FD" w:rsidP="000829FD">
      <w:pPr>
        <w:pStyle w:val="Listaconvietas"/>
        <w:spacing w:after="0"/>
        <w:ind w:left="360" w:hanging="360"/>
        <w:rPr>
          <w:rFonts w:asciiTheme="majorHAnsi" w:eastAsiaTheme="majorEastAsia" w:hAnsiTheme="majorHAnsi" w:cstheme="majorBidi"/>
          <w:b/>
          <w:bCs/>
          <w:color w:val="1F5A94"/>
          <w:sz w:val="24"/>
          <w:szCs w:val="26"/>
        </w:rPr>
      </w:pPr>
      <w:proofErr w:type="gramStart"/>
      <w:r w:rsidRPr="000829FD">
        <w:rPr>
          <w:b/>
          <w:szCs w:val="20"/>
        </w:rPr>
        <w:t>{{ CARGO</w:t>
      </w:r>
      <w:proofErr w:type="gramEnd"/>
      <w:r w:rsidRPr="000829FD">
        <w:rPr>
          <w:b/>
          <w:szCs w:val="20"/>
        </w:rPr>
        <w:t>_</w:t>
      </w:r>
      <w:proofErr w:type="gramStart"/>
      <w:r w:rsidRPr="000829FD">
        <w:rPr>
          <w:b/>
          <w:szCs w:val="20"/>
        </w:rPr>
        <w:t>1 }</w:t>
      </w:r>
      <w:proofErr w:type="gramEnd"/>
      <w:r w:rsidRPr="000829FD">
        <w:rPr>
          <w:b/>
          <w:szCs w:val="20"/>
        </w:rPr>
        <w:t>}</w:t>
      </w:r>
      <w:r w:rsidRPr="000829FD">
        <w:rPr>
          <w:rFonts w:asciiTheme="majorHAnsi" w:eastAsiaTheme="majorEastAsia" w:hAnsiTheme="majorHAnsi" w:cstheme="majorBidi"/>
          <w:b/>
          <w:bCs/>
          <w:color w:val="1F5A94"/>
          <w:sz w:val="24"/>
          <w:szCs w:val="26"/>
        </w:rPr>
        <w:t xml:space="preserve"> </w:t>
      </w:r>
      <w:r w:rsidRPr="000829FD">
        <w:rPr>
          <w:szCs w:val="20"/>
        </w:rPr>
        <w:t xml:space="preserve">| </w:t>
      </w:r>
      <w:proofErr w:type="gramStart"/>
      <w:r w:rsidRPr="000829FD">
        <w:rPr>
          <w:szCs w:val="20"/>
        </w:rPr>
        <w:t>{{ PERIODO</w:t>
      </w:r>
      <w:proofErr w:type="gramEnd"/>
      <w:r w:rsidRPr="000829FD">
        <w:rPr>
          <w:szCs w:val="20"/>
        </w:rPr>
        <w:t>_</w:t>
      </w:r>
      <w:proofErr w:type="gramStart"/>
      <w:r w:rsidRPr="000829FD">
        <w:rPr>
          <w:szCs w:val="20"/>
        </w:rPr>
        <w:t>1 }</w:t>
      </w:r>
      <w:proofErr w:type="gramEnd"/>
      <w:r w:rsidRPr="000829FD">
        <w:rPr>
          <w:szCs w:val="20"/>
        </w:rPr>
        <w:t>}</w:t>
      </w:r>
    </w:p>
    <w:p w14:paraId="06CBB5CA" w14:textId="77777777" w:rsidR="000829FD" w:rsidRPr="000829FD" w:rsidRDefault="000829FD" w:rsidP="000829FD">
      <w:pPr>
        <w:pStyle w:val="Ttulo3"/>
        <w:spacing w:before="0" w:after="0" w:line="240" w:lineRule="auto"/>
        <w:rPr>
          <w:rFonts w:ascii="Aptos" w:hAnsi="Aptos"/>
          <w:sz w:val="20"/>
          <w:szCs w:val="20"/>
        </w:rPr>
      </w:pPr>
      <w:r w:rsidRPr="000829FD">
        <w:rPr>
          <w:rFonts w:ascii="Aptos" w:hAnsi="Aptos"/>
          <w:sz w:val="20"/>
          <w:szCs w:val="20"/>
        </w:rPr>
        <w:t>Alcance del cargo</w:t>
      </w:r>
    </w:p>
    <w:p w14:paraId="5009C65F" w14:textId="77777777" w:rsidR="000829FD" w:rsidRPr="000829FD" w:rsidRDefault="000829FD" w:rsidP="000829FD">
      <w:pPr>
        <w:spacing w:after="0" w:line="240" w:lineRule="auto"/>
        <w:rPr>
          <w:szCs w:val="20"/>
        </w:rPr>
      </w:pPr>
      <w:proofErr w:type="gramStart"/>
      <w:r w:rsidRPr="000829FD">
        <w:rPr>
          <w:szCs w:val="20"/>
        </w:rPr>
        <w:t>{{ ALCANCE</w:t>
      </w:r>
      <w:proofErr w:type="gramEnd"/>
      <w:r w:rsidRPr="000829FD">
        <w:rPr>
          <w:szCs w:val="20"/>
        </w:rPr>
        <w:t>_</w:t>
      </w:r>
      <w:proofErr w:type="gramStart"/>
      <w:r w:rsidRPr="000829FD">
        <w:rPr>
          <w:szCs w:val="20"/>
        </w:rPr>
        <w:t>1 }</w:t>
      </w:r>
      <w:proofErr w:type="gramEnd"/>
      <w:r w:rsidRPr="000829FD">
        <w:rPr>
          <w:szCs w:val="20"/>
        </w:rPr>
        <w:t>}</w:t>
      </w:r>
    </w:p>
    <w:p w14:paraId="220C0900" w14:textId="77777777" w:rsidR="000829FD" w:rsidRPr="000829FD" w:rsidRDefault="000829FD" w:rsidP="000829FD">
      <w:pPr>
        <w:pStyle w:val="Ttulo3"/>
        <w:spacing w:before="0" w:after="0" w:line="240" w:lineRule="auto"/>
        <w:rPr>
          <w:rFonts w:ascii="Aptos" w:hAnsi="Aptos"/>
          <w:sz w:val="20"/>
          <w:szCs w:val="20"/>
        </w:rPr>
      </w:pPr>
      <w:r w:rsidRPr="000829FD">
        <w:rPr>
          <w:rFonts w:ascii="Aptos" w:hAnsi="Aptos"/>
          <w:sz w:val="20"/>
          <w:szCs w:val="20"/>
        </w:rPr>
        <w:t>Responsabilidades clave</w:t>
      </w:r>
    </w:p>
    <w:p w14:paraId="42C1FA59" w14:textId="77777777" w:rsidR="000829FD" w:rsidRPr="000829FD" w:rsidRDefault="000829FD" w:rsidP="000829FD">
      <w:pPr>
        <w:pStyle w:val="Listaconvietas"/>
        <w:numPr>
          <w:ilvl w:val="0"/>
          <w:numId w:val="10"/>
        </w:numPr>
        <w:tabs>
          <w:tab w:val="clear" w:pos="357"/>
          <w:tab w:val="left" w:pos="360"/>
        </w:tabs>
        <w:spacing w:after="0" w:line="240" w:lineRule="auto"/>
        <w:rPr>
          <w:szCs w:val="20"/>
        </w:rPr>
      </w:pPr>
      <w:proofErr w:type="gramStart"/>
      <w:r w:rsidRPr="000829FD">
        <w:rPr>
          <w:szCs w:val="20"/>
        </w:rPr>
        <w:t>{{ RESP</w:t>
      </w:r>
      <w:proofErr w:type="gramEnd"/>
      <w:r w:rsidRPr="000829FD">
        <w:rPr>
          <w:szCs w:val="20"/>
        </w:rPr>
        <w:t>_1_</w:t>
      </w:r>
      <w:proofErr w:type="gramStart"/>
      <w:r w:rsidRPr="000829FD">
        <w:rPr>
          <w:szCs w:val="20"/>
        </w:rPr>
        <w:t>1 }</w:t>
      </w:r>
      <w:proofErr w:type="gramEnd"/>
      <w:r w:rsidRPr="000829FD">
        <w:rPr>
          <w:szCs w:val="20"/>
        </w:rPr>
        <w:t>}</w:t>
      </w:r>
    </w:p>
    <w:p w14:paraId="26AE0EC3" w14:textId="77777777" w:rsidR="000829FD" w:rsidRPr="000829FD" w:rsidRDefault="000829FD" w:rsidP="000829FD">
      <w:pPr>
        <w:pStyle w:val="Listaconvietas"/>
        <w:numPr>
          <w:ilvl w:val="0"/>
          <w:numId w:val="10"/>
        </w:numPr>
        <w:tabs>
          <w:tab w:val="clear" w:pos="357"/>
          <w:tab w:val="left" w:pos="360"/>
        </w:tabs>
        <w:spacing w:after="0" w:line="240" w:lineRule="auto"/>
        <w:rPr>
          <w:szCs w:val="20"/>
        </w:rPr>
      </w:pPr>
      <w:proofErr w:type="gramStart"/>
      <w:r w:rsidRPr="000829FD">
        <w:rPr>
          <w:szCs w:val="20"/>
        </w:rPr>
        <w:t>{{ RESP</w:t>
      </w:r>
      <w:proofErr w:type="gramEnd"/>
      <w:r w:rsidRPr="000829FD">
        <w:rPr>
          <w:szCs w:val="20"/>
        </w:rPr>
        <w:t>_1_</w:t>
      </w:r>
      <w:proofErr w:type="gramStart"/>
      <w:r w:rsidRPr="000829FD">
        <w:rPr>
          <w:szCs w:val="20"/>
        </w:rPr>
        <w:t>2 }</w:t>
      </w:r>
      <w:proofErr w:type="gramEnd"/>
      <w:r w:rsidRPr="000829FD">
        <w:rPr>
          <w:szCs w:val="20"/>
        </w:rPr>
        <w:t>}</w:t>
      </w:r>
    </w:p>
    <w:p w14:paraId="7E790DED" w14:textId="77777777" w:rsidR="000829FD" w:rsidRPr="000829FD" w:rsidRDefault="000829FD" w:rsidP="000829FD">
      <w:pPr>
        <w:pStyle w:val="Listaconvietas"/>
        <w:numPr>
          <w:ilvl w:val="0"/>
          <w:numId w:val="10"/>
        </w:numPr>
        <w:tabs>
          <w:tab w:val="clear" w:pos="357"/>
          <w:tab w:val="left" w:pos="360"/>
        </w:tabs>
        <w:spacing w:after="0" w:line="240" w:lineRule="auto"/>
        <w:rPr>
          <w:szCs w:val="20"/>
        </w:rPr>
      </w:pPr>
      <w:proofErr w:type="gramStart"/>
      <w:r w:rsidRPr="000829FD">
        <w:rPr>
          <w:szCs w:val="20"/>
        </w:rPr>
        <w:t>{{ RESP</w:t>
      </w:r>
      <w:proofErr w:type="gramEnd"/>
      <w:r w:rsidRPr="000829FD">
        <w:rPr>
          <w:szCs w:val="20"/>
        </w:rPr>
        <w:t>_1_</w:t>
      </w:r>
      <w:proofErr w:type="gramStart"/>
      <w:r w:rsidRPr="000829FD">
        <w:rPr>
          <w:szCs w:val="20"/>
        </w:rPr>
        <w:t>3 }</w:t>
      </w:r>
      <w:proofErr w:type="gramEnd"/>
      <w:r w:rsidRPr="000829FD">
        <w:rPr>
          <w:szCs w:val="20"/>
        </w:rPr>
        <w:t>}</w:t>
      </w:r>
    </w:p>
    <w:p w14:paraId="0D9E489A" w14:textId="77777777" w:rsidR="000829FD" w:rsidRPr="000829FD" w:rsidRDefault="000829FD" w:rsidP="000829FD">
      <w:pPr>
        <w:pStyle w:val="Ttulo2"/>
      </w:pPr>
      <w:proofErr w:type="gramStart"/>
      <w:r w:rsidRPr="000829FD">
        <w:t>{{ EMPRESA</w:t>
      </w:r>
      <w:proofErr w:type="gramEnd"/>
      <w:r w:rsidRPr="000829FD">
        <w:t>_</w:t>
      </w:r>
      <w:proofErr w:type="gramStart"/>
      <w:r w:rsidRPr="000829FD">
        <w:t>2 }</w:t>
      </w:r>
      <w:proofErr w:type="gramEnd"/>
      <w:r w:rsidRPr="000829FD">
        <w:t>}</w:t>
      </w:r>
    </w:p>
    <w:p w14:paraId="0C53FE7C" w14:textId="77777777" w:rsidR="000829FD" w:rsidRPr="000829FD" w:rsidRDefault="000829FD" w:rsidP="000829FD">
      <w:pPr>
        <w:pStyle w:val="Listaconvietas"/>
        <w:spacing w:after="0"/>
        <w:rPr>
          <w:szCs w:val="20"/>
        </w:rPr>
      </w:pPr>
      <w:proofErr w:type="gramStart"/>
      <w:r w:rsidRPr="000829FD">
        <w:rPr>
          <w:b/>
          <w:szCs w:val="20"/>
        </w:rPr>
        <w:t>{{ CARGO</w:t>
      </w:r>
      <w:proofErr w:type="gramEnd"/>
      <w:r w:rsidRPr="000829FD">
        <w:rPr>
          <w:b/>
          <w:szCs w:val="20"/>
        </w:rPr>
        <w:t>_</w:t>
      </w:r>
      <w:proofErr w:type="gramStart"/>
      <w:r w:rsidRPr="000829FD">
        <w:rPr>
          <w:b/>
          <w:szCs w:val="20"/>
        </w:rPr>
        <w:t>2 }</w:t>
      </w:r>
      <w:proofErr w:type="gramEnd"/>
      <w:r w:rsidRPr="000829FD">
        <w:rPr>
          <w:b/>
          <w:szCs w:val="20"/>
        </w:rPr>
        <w:t>}</w:t>
      </w:r>
      <w:r w:rsidRPr="000829FD">
        <w:rPr>
          <w:rFonts w:asciiTheme="majorHAnsi" w:eastAsiaTheme="majorEastAsia" w:hAnsiTheme="majorHAnsi" w:cstheme="majorBidi"/>
          <w:b/>
          <w:bCs/>
          <w:color w:val="1F5A94"/>
          <w:sz w:val="24"/>
          <w:szCs w:val="26"/>
        </w:rPr>
        <w:t xml:space="preserve"> </w:t>
      </w:r>
      <w:r w:rsidRPr="000829FD">
        <w:rPr>
          <w:szCs w:val="20"/>
        </w:rPr>
        <w:t xml:space="preserve">| </w:t>
      </w:r>
      <w:proofErr w:type="gramStart"/>
      <w:r w:rsidRPr="000829FD">
        <w:rPr>
          <w:szCs w:val="20"/>
        </w:rPr>
        <w:t>{{ PERIODO</w:t>
      </w:r>
      <w:proofErr w:type="gramEnd"/>
      <w:r w:rsidRPr="000829FD">
        <w:rPr>
          <w:szCs w:val="20"/>
        </w:rPr>
        <w:t>_</w:t>
      </w:r>
      <w:proofErr w:type="gramStart"/>
      <w:r w:rsidRPr="000829FD">
        <w:rPr>
          <w:szCs w:val="20"/>
        </w:rPr>
        <w:t>2 }</w:t>
      </w:r>
      <w:proofErr w:type="gramEnd"/>
      <w:r w:rsidRPr="000829FD">
        <w:rPr>
          <w:szCs w:val="20"/>
        </w:rPr>
        <w:t>}</w:t>
      </w:r>
    </w:p>
    <w:p w14:paraId="0D5699EA" w14:textId="77777777" w:rsidR="000829FD" w:rsidRPr="000829FD" w:rsidRDefault="000829FD" w:rsidP="000829FD">
      <w:pPr>
        <w:pStyle w:val="Ttulo3"/>
        <w:spacing w:before="0" w:after="0" w:line="240" w:lineRule="auto"/>
        <w:rPr>
          <w:rFonts w:ascii="Aptos" w:eastAsiaTheme="minorEastAsia" w:hAnsi="Aptos" w:cstheme="minorBidi"/>
          <w:color w:val="auto"/>
          <w:sz w:val="20"/>
          <w:szCs w:val="20"/>
        </w:rPr>
      </w:pPr>
      <w:r w:rsidRPr="000829FD">
        <w:rPr>
          <w:rFonts w:ascii="Aptos" w:hAnsi="Aptos"/>
          <w:sz w:val="20"/>
          <w:szCs w:val="20"/>
        </w:rPr>
        <w:t>Alcance del cargo</w:t>
      </w:r>
    </w:p>
    <w:p w14:paraId="4E5B68B2" w14:textId="77777777" w:rsidR="000829FD" w:rsidRPr="000829FD" w:rsidRDefault="000829FD" w:rsidP="000829FD">
      <w:pPr>
        <w:spacing w:after="0" w:line="240" w:lineRule="auto"/>
        <w:rPr>
          <w:szCs w:val="20"/>
        </w:rPr>
      </w:pPr>
      <w:proofErr w:type="gramStart"/>
      <w:r w:rsidRPr="000829FD">
        <w:rPr>
          <w:szCs w:val="20"/>
        </w:rPr>
        <w:t>{{ ALCANCE</w:t>
      </w:r>
      <w:proofErr w:type="gramEnd"/>
      <w:r w:rsidRPr="000829FD">
        <w:rPr>
          <w:szCs w:val="20"/>
        </w:rPr>
        <w:t>_</w:t>
      </w:r>
      <w:proofErr w:type="gramStart"/>
      <w:r w:rsidRPr="000829FD">
        <w:rPr>
          <w:szCs w:val="20"/>
        </w:rPr>
        <w:t>2 }</w:t>
      </w:r>
      <w:proofErr w:type="gramEnd"/>
      <w:r w:rsidRPr="000829FD">
        <w:rPr>
          <w:szCs w:val="20"/>
        </w:rPr>
        <w:t>}</w:t>
      </w:r>
    </w:p>
    <w:p w14:paraId="23CC4178" w14:textId="77777777" w:rsidR="000829FD" w:rsidRPr="000829FD" w:rsidRDefault="000829FD" w:rsidP="000829FD">
      <w:pPr>
        <w:pStyle w:val="Ttulo3"/>
        <w:spacing w:before="0" w:after="0" w:line="240" w:lineRule="auto"/>
        <w:rPr>
          <w:rFonts w:ascii="Aptos" w:hAnsi="Aptos"/>
          <w:sz w:val="20"/>
          <w:szCs w:val="20"/>
        </w:rPr>
      </w:pPr>
      <w:r w:rsidRPr="000829FD">
        <w:rPr>
          <w:rFonts w:ascii="Aptos" w:hAnsi="Aptos"/>
          <w:sz w:val="20"/>
          <w:szCs w:val="20"/>
        </w:rPr>
        <w:t>Responsabilidades clave</w:t>
      </w:r>
    </w:p>
    <w:p w14:paraId="6DF85309" w14:textId="77777777" w:rsidR="000829FD" w:rsidRPr="000829FD" w:rsidRDefault="000829FD" w:rsidP="000829FD">
      <w:pPr>
        <w:pStyle w:val="Listaconvietas"/>
        <w:numPr>
          <w:ilvl w:val="0"/>
          <w:numId w:val="10"/>
        </w:numPr>
        <w:tabs>
          <w:tab w:val="clear" w:pos="357"/>
          <w:tab w:val="left" w:pos="360"/>
        </w:tabs>
        <w:spacing w:after="0" w:line="240" w:lineRule="auto"/>
        <w:rPr>
          <w:szCs w:val="20"/>
        </w:rPr>
      </w:pPr>
      <w:proofErr w:type="gramStart"/>
      <w:r w:rsidRPr="000829FD">
        <w:rPr>
          <w:szCs w:val="20"/>
        </w:rPr>
        <w:t>{{ RESP</w:t>
      </w:r>
      <w:proofErr w:type="gramEnd"/>
      <w:r w:rsidRPr="000829FD">
        <w:rPr>
          <w:szCs w:val="20"/>
        </w:rPr>
        <w:t>_2_</w:t>
      </w:r>
      <w:proofErr w:type="gramStart"/>
      <w:r w:rsidRPr="000829FD">
        <w:rPr>
          <w:szCs w:val="20"/>
        </w:rPr>
        <w:t>1 }</w:t>
      </w:r>
      <w:proofErr w:type="gramEnd"/>
      <w:r w:rsidRPr="000829FD">
        <w:rPr>
          <w:szCs w:val="20"/>
        </w:rPr>
        <w:t>}</w:t>
      </w:r>
    </w:p>
    <w:p w14:paraId="1D48C103" w14:textId="77777777" w:rsidR="000829FD" w:rsidRPr="000829FD" w:rsidRDefault="000829FD" w:rsidP="000829FD">
      <w:pPr>
        <w:pStyle w:val="Listaconvietas"/>
        <w:numPr>
          <w:ilvl w:val="0"/>
          <w:numId w:val="10"/>
        </w:numPr>
        <w:tabs>
          <w:tab w:val="clear" w:pos="357"/>
          <w:tab w:val="left" w:pos="360"/>
        </w:tabs>
        <w:spacing w:after="0" w:line="240" w:lineRule="auto"/>
        <w:rPr>
          <w:szCs w:val="20"/>
        </w:rPr>
      </w:pPr>
      <w:proofErr w:type="gramStart"/>
      <w:r w:rsidRPr="000829FD">
        <w:rPr>
          <w:szCs w:val="20"/>
        </w:rPr>
        <w:t>{{ RESP</w:t>
      </w:r>
      <w:proofErr w:type="gramEnd"/>
      <w:r w:rsidRPr="000829FD">
        <w:rPr>
          <w:szCs w:val="20"/>
        </w:rPr>
        <w:t>_2_</w:t>
      </w:r>
      <w:proofErr w:type="gramStart"/>
      <w:r w:rsidRPr="000829FD">
        <w:rPr>
          <w:szCs w:val="20"/>
        </w:rPr>
        <w:t>2 }</w:t>
      </w:r>
      <w:proofErr w:type="gramEnd"/>
      <w:r w:rsidRPr="000829FD">
        <w:rPr>
          <w:szCs w:val="20"/>
        </w:rPr>
        <w:t>}</w:t>
      </w:r>
    </w:p>
    <w:p w14:paraId="28F408EA" w14:textId="6526D1BA" w:rsidR="000829FD" w:rsidRPr="000829FD" w:rsidRDefault="000829FD" w:rsidP="000829FD">
      <w:pPr>
        <w:pStyle w:val="Listaconvietas"/>
        <w:numPr>
          <w:ilvl w:val="0"/>
          <w:numId w:val="10"/>
        </w:numPr>
        <w:tabs>
          <w:tab w:val="clear" w:pos="357"/>
          <w:tab w:val="left" w:pos="360"/>
        </w:tabs>
        <w:spacing w:after="0" w:line="240" w:lineRule="auto"/>
        <w:rPr>
          <w:szCs w:val="20"/>
        </w:rPr>
      </w:pPr>
      <w:proofErr w:type="gramStart"/>
      <w:r w:rsidRPr="000829FD">
        <w:rPr>
          <w:szCs w:val="20"/>
        </w:rPr>
        <w:t>{{ RESP</w:t>
      </w:r>
      <w:proofErr w:type="gramEnd"/>
      <w:r w:rsidRPr="000829FD">
        <w:rPr>
          <w:szCs w:val="20"/>
        </w:rPr>
        <w:t>_2_</w:t>
      </w:r>
      <w:proofErr w:type="gramStart"/>
      <w:r w:rsidRPr="000829FD">
        <w:rPr>
          <w:szCs w:val="20"/>
        </w:rPr>
        <w:t>3 }</w:t>
      </w:r>
      <w:proofErr w:type="gramEnd"/>
      <w:r w:rsidRPr="000829FD">
        <w:rPr>
          <w:szCs w:val="20"/>
        </w:rPr>
        <w:t>}</w:t>
      </w:r>
    </w:p>
    <w:p w14:paraId="676CE8A6" w14:textId="77777777" w:rsidR="00890D05" w:rsidRPr="001F4939" w:rsidRDefault="00890D05" w:rsidP="00B11B25">
      <w:pPr>
        <w:pStyle w:val="Listaconvietas"/>
        <w:spacing w:after="0" w:line="240" w:lineRule="auto"/>
        <w:ind w:left="317"/>
        <w:rPr>
          <w:szCs w:val="20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22"/>
      </w:tblGrid>
      <w:tr w:rsidR="00857355" w:rsidRPr="001F4939" w14:paraId="509900AF" w14:textId="77777777" w:rsidTr="00890D05">
        <w:trPr>
          <w:jc w:val="center"/>
        </w:trPr>
        <w:tc>
          <w:tcPr>
            <w:tcW w:w="10238" w:type="dxa"/>
            <w:shd w:val="clear" w:color="auto" w:fill="173B63"/>
            <w:vAlign w:val="center"/>
          </w:tcPr>
          <w:p w14:paraId="509900AE" w14:textId="77777777" w:rsidR="00857355" w:rsidRPr="001F4939" w:rsidRDefault="004D662C">
            <w:pPr>
              <w:jc w:val="center"/>
            </w:pPr>
            <w:r w:rsidRPr="001F4939">
              <w:rPr>
                <w:b/>
                <w:color w:val="FFFFFF"/>
                <w:sz w:val="24"/>
              </w:rPr>
              <w:t>EXPERIENCIA TÉCNICA TRANSVERSAL</w:t>
            </w:r>
          </w:p>
        </w:tc>
      </w:tr>
    </w:tbl>
    <w:p w14:paraId="316F539F" w14:textId="77777777" w:rsidR="000829FD" w:rsidRPr="000829FD" w:rsidRDefault="000829FD" w:rsidP="003A4839">
      <w:pPr>
        <w:pStyle w:val="Listaconvietas"/>
        <w:numPr>
          <w:ilvl w:val="0"/>
          <w:numId w:val="12"/>
        </w:numPr>
        <w:spacing w:after="0"/>
      </w:pPr>
      <w:proofErr w:type="gramStart"/>
      <w:r w:rsidRPr="000829FD">
        <w:t>{{ EXP</w:t>
      </w:r>
      <w:proofErr w:type="gramEnd"/>
      <w:r w:rsidRPr="000829FD">
        <w:t>_TRANSVERSAL_</w:t>
      </w:r>
      <w:proofErr w:type="gramStart"/>
      <w:r w:rsidRPr="000829FD">
        <w:t>1 }</w:t>
      </w:r>
      <w:proofErr w:type="gramEnd"/>
      <w:r w:rsidRPr="000829FD">
        <w:t>}</w:t>
      </w:r>
    </w:p>
    <w:p w14:paraId="16E7D3B4" w14:textId="77777777" w:rsidR="000829FD" w:rsidRPr="000829FD" w:rsidRDefault="000829FD" w:rsidP="003A4839">
      <w:pPr>
        <w:pStyle w:val="Listaconvietas"/>
        <w:numPr>
          <w:ilvl w:val="0"/>
          <w:numId w:val="12"/>
        </w:numPr>
        <w:spacing w:after="0"/>
      </w:pPr>
      <w:proofErr w:type="gramStart"/>
      <w:r w:rsidRPr="000829FD">
        <w:t>{{ EXP</w:t>
      </w:r>
      <w:proofErr w:type="gramEnd"/>
      <w:r w:rsidRPr="000829FD">
        <w:t>_TRANSVERSAL_</w:t>
      </w:r>
      <w:proofErr w:type="gramStart"/>
      <w:r w:rsidRPr="000829FD">
        <w:t>2 }</w:t>
      </w:r>
      <w:proofErr w:type="gramEnd"/>
      <w:r w:rsidRPr="000829FD">
        <w:t>}</w:t>
      </w:r>
    </w:p>
    <w:p w14:paraId="56B16B2B" w14:textId="77777777" w:rsidR="000829FD" w:rsidRPr="000829FD" w:rsidRDefault="000829FD" w:rsidP="003A4839">
      <w:pPr>
        <w:pStyle w:val="Listaconvietas"/>
        <w:numPr>
          <w:ilvl w:val="0"/>
          <w:numId w:val="12"/>
        </w:numPr>
        <w:spacing w:after="0"/>
      </w:pPr>
      <w:proofErr w:type="gramStart"/>
      <w:r w:rsidRPr="000829FD">
        <w:t>{{ EXP</w:t>
      </w:r>
      <w:proofErr w:type="gramEnd"/>
      <w:r w:rsidRPr="000829FD">
        <w:t>_TRANSVERSAL_</w:t>
      </w:r>
      <w:proofErr w:type="gramStart"/>
      <w:r w:rsidRPr="000829FD">
        <w:t>3 }</w:t>
      </w:r>
      <w:proofErr w:type="gramEnd"/>
      <w:r w:rsidRPr="000829FD">
        <w:t>}</w:t>
      </w:r>
    </w:p>
    <w:p w14:paraId="6F693519" w14:textId="77777777" w:rsidR="000829FD" w:rsidRPr="000829FD" w:rsidRDefault="000829FD" w:rsidP="003A4839">
      <w:pPr>
        <w:pStyle w:val="Listaconvietas"/>
        <w:numPr>
          <w:ilvl w:val="0"/>
          <w:numId w:val="12"/>
        </w:numPr>
        <w:spacing w:after="0"/>
      </w:pPr>
      <w:proofErr w:type="gramStart"/>
      <w:r w:rsidRPr="000829FD">
        <w:t>{{ EXP</w:t>
      </w:r>
      <w:proofErr w:type="gramEnd"/>
      <w:r w:rsidRPr="000829FD">
        <w:t>_TRANSVERSAL_</w:t>
      </w:r>
      <w:proofErr w:type="gramStart"/>
      <w:r w:rsidRPr="000829FD">
        <w:t>4 }</w:t>
      </w:r>
      <w:proofErr w:type="gramEnd"/>
      <w:r w:rsidRPr="000829FD">
        <w:t>}</w:t>
      </w:r>
    </w:p>
    <w:p w14:paraId="3226F02D" w14:textId="77777777" w:rsidR="000829FD" w:rsidRPr="000829FD" w:rsidRDefault="000829FD" w:rsidP="003A4839">
      <w:pPr>
        <w:pStyle w:val="Listaconvietas"/>
        <w:numPr>
          <w:ilvl w:val="0"/>
          <w:numId w:val="12"/>
        </w:numPr>
        <w:spacing w:after="0"/>
      </w:pPr>
      <w:proofErr w:type="gramStart"/>
      <w:r w:rsidRPr="000829FD">
        <w:t>{{ EXP</w:t>
      </w:r>
      <w:proofErr w:type="gramEnd"/>
      <w:r w:rsidRPr="000829FD">
        <w:t>_TRANSVERSAL_</w:t>
      </w:r>
      <w:proofErr w:type="gramStart"/>
      <w:r w:rsidRPr="000829FD">
        <w:t>5 }</w:t>
      </w:r>
      <w:proofErr w:type="gramEnd"/>
      <w:r w:rsidRPr="000829FD">
        <w:t>}</w:t>
      </w:r>
    </w:p>
    <w:p w14:paraId="1AD8BE00" w14:textId="77777777" w:rsidR="000829FD" w:rsidRPr="000829FD" w:rsidRDefault="000829FD" w:rsidP="003A4839">
      <w:pPr>
        <w:pStyle w:val="Listaconvietas"/>
        <w:numPr>
          <w:ilvl w:val="0"/>
          <w:numId w:val="12"/>
        </w:numPr>
        <w:spacing w:after="0"/>
      </w:pPr>
      <w:proofErr w:type="gramStart"/>
      <w:r w:rsidRPr="000829FD">
        <w:t>{{ EXP</w:t>
      </w:r>
      <w:proofErr w:type="gramEnd"/>
      <w:r w:rsidRPr="000829FD">
        <w:t>_TRANSVERSAL_</w:t>
      </w:r>
      <w:proofErr w:type="gramStart"/>
      <w:r w:rsidRPr="000829FD">
        <w:t>6 }</w:t>
      </w:r>
      <w:proofErr w:type="gramEnd"/>
      <w:r w:rsidRPr="000829FD">
        <w:t>}</w:t>
      </w:r>
    </w:p>
    <w:p w14:paraId="07FDBCB4" w14:textId="77777777" w:rsidR="000829FD" w:rsidRPr="000829FD" w:rsidRDefault="000829FD" w:rsidP="003A4839">
      <w:pPr>
        <w:pStyle w:val="Listaconvietas"/>
        <w:numPr>
          <w:ilvl w:val="0"/>
          <w:numId w:val="12"/>
        </w:numPr>
        <w:spacing w:after="0"/>
      </w:pPr>
      <w:proofErr w:type="gramStart"/>
      <w:r w:rsidRPr="000829FD">
        <w:t>{{ EXP</w:t>
      </w:r>
      <w:proofErr w:type="gramEnd"/>
      <w:r w:rsidRPr="000829FD">
        <w:t>_TRANSVERSAL_</w:t>
      </w:r>
      <w:proofErr w:type="gramStart"/>
      <w:r w:rsidRPr="000829FD">
        <w:t>7 }</w:t>
      </w:r>
      <w:proofErr w:type="gramEnd"/>
      <w:r w:rsidRPr="000829FD">
        <w:t>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22"/>
      </w:tblGrid>
      <w:tr w:rsidR="00857355" w:rsidRPr="001F4939" w14:paraId="509900B8" w14:textId="77777777" w:rsidTr="000829FD">
        <w:trPr>
          <w:jc w:val="center"/>
        </w:trPr>
        <w:tc>
          <w:tcPr>
            <w:tcW w:w="10022" w:type="dxa"/>
            <w:shd w:val="clear" w:color="auto" w:fill="173B63"/>
            <w:vAlign w:val="center"/>
          </w:tcPr>
          <w:p w14:paraId="509900B7" w14:textId="77777777" w:rsidR="00857355" w:rsidRPr="001F4939" w:rsidRDefault="004D662C">
            <w:pPr>
              <w:jc w:val="center"/>
            </w:pPr>
            <w:r w:rsidRPr="001F4939">
              <w:rPr>
                <w:b/>
                <w:color w:val="FFFFFF"/>
                <w:sz w:val="24"/>
              </w:rPr>
              <w:t>SECTORES DE EXPERIENCIA</w:t>
            </w:r>
          </w:p>
        </w:tc>
      </w:tr>
    </w:tbl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47"/>
        <w:gridCol w:w="3329"/>
        <w:gridCol w:w="3336"/>
      </w:tblGrid>
      <w:tr w:rsidR="00857355" w:rsidRPr="001F4939" w14:paraId="509900BC" w14:textId="77777777">
        <w:tc>
          <w:tcPr>
            <w:tcW w:w="3423" w:type="dxa"/>
            <w:vAlign w:val="center"/>
          </w:tcPr>
          <w:p w14:paraId="509900B9" w14:textId="6D3FF79D" w:rsidR="00857355" w:rsidRPr="001F4939" w:rsidRDefault="000829FD">
            <w:pPr>
              <w:jc w:val="center"/>
              <w:rPr>
                <w:szCs w:val="20"/>
              </w:rPr>
            </w:pPr>
            <w:proofErr w:type="gramStart"/>
            <w:r w:rsidRPr="000829FD">
              <w:rPr>
                <w:b/>
                <w:color w:val="173B63"/>
                <w:szCs w:val="20"/>
              </w:rPr>
              <w:t>{{ SECTOR</w:t>
            </w:r>
            <w:proofErr w:type="gramEnd"/>
            <w:r w:rsidRPr="000829FD">
              <w:rPr>
                <w:b/>
                <w:color w:val="173B63"/>
                <w:szCs w:val="20"/>
              </w:rPr>
              <w:t>_1 }}</w:t>
            </w:r>
          </w:p>
        </w:tc>
        <w:tc>
          <w:tcPr>
            <w:tcW w:w="3404" w:type="dxa"/>
            <w:vAlign w:val="center"/>
          </w:tcPr>
          <w:p w14:paraId="509900BA" w14:textId="3530FCB6" w:rsidR="00857355" w:rsidRPr="001F4939" w:rsidRDefault="000829FD">
            <w:pPr>
              <w:jc w:val="center"/>
              <w:rPr>
                <w:szCs w:val="20"/>
              </w:rPr>
            </w:pPr>
            <w:proofErr w:type="gramStart"/>
            <w:r w:rsidRPr="000829FD">
              <w:rPr>
                <w:b/>
                <w:color w:val="173B63"/>
                <w:szCs w:val="20"/>
              </w:rPr>
              <w:t>{{ SECTOR</w:t>
            </w:r>
            <w:proofErr w:type="gramEnd"/>
            <w:r w:rsidRPr="000829FD">
              <w:rPr>
                <w:b/>
                <w:color w:val="173B63"/>
                <w:szCs w:val="20"/>
              </w:rPr>
              <w:t>_2 }}</w:t>
            </w:r>
          </w:p>
        </w:tc>
        <w:tc>
          <w:tcPr>
            <w:tcW w:w="3411" w:type="dxa"/>
            <w:vAlign w:val="center"/>
          </w:tcPr>
          <w:p w14:paraId="509900BB" w14:textId="67939F07" w:rsidR="00857355" w:rsidRPr="001F4939" w:rsidRDefault="000829FD">
            <w:pPr>
              <w:jc w:val="center"/>
              <w:rPr>
                <w:szCs w:val="20"/>
              </w:rPr>
            </w:pPr>
            <w:proofErr w:type="gramStart"/>
            <w:r w:rsidRPr="000829FD">
              <w:rPr>
                <w:b/>
                <w:color w:val="173B63"/>
                <w:szCs w:val="20"/>
              </w:rPr>
              <w:t>{{ SECTOR</w:t>
            </w:r>
            <w:proofErr w:type="gramEnd"/>
            <w:r w:rsidRPr="000829FD">
              <w:rPr>
                <w:b/>
                <w:color w:val="173B63"/>
                <w:szCs w:val="20"/>
              </w:rPr>
              <w:t>_3 }}</w:t>
            </w:r>
          </w:p>
        </w:tc>
      </w:tr>
      <w:tr w:rsidR="00857355" w:rsidRPr="001F4939" w14:paraId="509900C0" w14:textId="77777777">
        <w:tc>
          <w:tcPr>
            <w:tcW w:w="3423" w:type="dxa"/>
            <w:vAlign w:val="center"/>
          </w:tcPr>
          <w:p w14:paraId="509900BD" w14:textId="2663C792" w:rsidR="00857355" w:rsidRPr="001F4939" w:rsidRDefault="000829FD">
            <w:pPr>
              <w:jc w:val="center"/>
              <w:rPr>
                <w:szCs w:val="20"/>
              </w:rPr>
            </w:pPr>
            <w:proofErr w:type="gramStart"/>
            <w:r w:rsidRPr="000829FD">
              <w:rPr>
                <w:b/>
                <w:color w:val="173B63"/>
                <w:szCs w:val="20"/>
              </w:rPr>
              <w:t>{{ SECTOR</w:t>
            </w:r>
            <w:proofErr w:type="gramEnd"/>
            <w:r w:rsidRPr="000829FD">
              <w:rPr>
                <w:b/>
                <w:color w:val="173B63"/>
                <w:szCs w:val="20"/>
              </w:rPr>
              <w:t>_4 }}</w:t>
            </w:r>
          </w:p>
        </w:tc>
        <w:tc>
          <w:tcPr>
            <w:tcW w:w="3404" w:type="dxa"/>
            <w:vAlign w:val="center"/>
          </w:tcPr>
          <w:p w14:paraId="509900BE" w14:textId="197C5136" w:rsidR="00857355" w:rsidRPr="001F4939" w:rsidRDefault="000829FD">
            <w:pPr>
              <w:jc w:val="center"/>
              <w:rPr>
                <w:szCs w:val="20"/>
              </w:rPr>
            </w:pPr>
            <w:proofErr w:type="gramStart"/>
            <w:r w:rsidRPr="000829FD">
              <w:rPr>
                <w:b/>
                <w:color w:val="173B63"/>
                <w:szCs w:val="20"/>
              </w:rPr>
              <w:t>{{ SECTOR</w:t>
            </w:r>
            <w:proofErr w:type="gramEnd"/>
            <w:r w:rsidRPr="000829FD">
              <w:rPr>
                <w:b/>
                <w:color w:val="173B63"/>
                <w:szCs w:val="20"/>
              </w:rPr>
              <w:t>_5 }}</w:t>
            </w:r>
          </w:p>
        </w:tc>
        <w:tc>
          <w:tcPr>
            <w:tcW w:w="3411" w:type="dxa"/>
            <w:vAlign w:val="center"/>
          </w:tcPr>
          <w:p w14:paraId="509900BF" w14:textId="3BE69EE7" w:rsidR="00857355" w:rsidRPr="001F4939" w:rsidRDefault="000829FD">
            <w:pPr>
              <w:jc w:val="center"/>
              <w:rPr>
                <w:szCs w:val="20"/>
              </w:rPr>
            </w:pPr>
            <w:proofErr w:type="gramStart"/>
            <w:r w:rsidRPr="000829FD">
              <w:rPr>
                <w:b/>
                <w:color w:val="173B63"/>
                <w:szCs w:val="20"/>
              </w:rPr>
              <w:t>{{ SECTOR</w:t>
            </w:r>
            <w:proofErr w:type="gramEnd"/>
            <w:r w:rsidRPr="000829FD">
              <w:rPr>
                <w:b/>
                <w:color w:val="173B63"/>
                <w:szCs w:val="20"/>
              </w:rPr>
              <w:t>_6 }}</w:t>
            </w:r>
          </w:p>
        </w:tc>
      </w:tr>
    </w:tbl>
    <w:p w14:paraId="509900C1" w14:textId="77777777" w:rsidR="00857355" w:rsidRPr="001F4939" w:rsidRDefault="004D662C">
      <w:r w:rsidRPr="001F4939"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22"/>
      </w:tblGrid>
      <w:tr w:rsidR="00857355" w:rsidRPr="001F4939" w14:paraId="509900C3" w14:textId="77777777">
        <w:trPr>
          <w:jc w:val="center"/>
        </w:trPr>
        <w:tc>
          <w:tcPr>
            <w:tcW w:w="10454" w:type="dxa"/>
            <w:shd w:val="clear" w:color="auto" w:fill="173B63"/>
            <w:vAlign w:val="center"/>
          </w:tcPr>
          <w:p w14:paraId="509900C2" w14:textId="77777777" w:rsidR="00857355" w:rsidRPr="001F4939" w:rsidRDefault="004D662C">
            <w:pPr>
              <w:jc w:val="center"/>
            </w:pPr>
            <w:r w:rsidRPr="001F4939">
              <w:rPr>
                <w:b/>
                <w:color w:val="FFFFFF"/>
                <w:sz w:val="24"/>
              </w:rPr>
              <w:lastRenderedPageBreak/>
              <w:t>PROYECTOS RELEVANTES</w:t>
            </w:r>
          </w:p>
        </w:tc>
      </w:tr>
    </w:tbl>
    <w:p w14:paraId="509900C4" w14:textId="77777777" w:rsidR="00857355" w:rsidRPr="001F4939" w:rsidRDefault="004D662C">
      <w:r w:rsidRPr="001F4939">
        <w:t>Selección de proyectos representativos de experiencia en geología y geotecnia.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16"/>
        <w:gridCol w:w="1846"/>
        <w:gridCol w:w="2042"/>
        <w:gridCol w:w="2004"/>
        <w:gridCol w:w="1404"/>
      </w:tblGrid>
      <w:tr w:rsidR="00857355" w:rsidRPr="001F4939" w14:paraId="509900CA" w14:textId="77777777" w:rsidTr="006A4792">
        <w:trPr>
          <w:jc w:val="center"/>
        </w:trPr>
        <w:tc>
          <w:tcPr>
            <w:tcW w:w="3685" w:type="dxa"/>
            <w:shd w:val="clear" w:color="auto" w:fill="173B63"/>
            <w:vAlign w:val="center"/>
          </w:tcPr>
          <w:p w14:paraId="509900C5" w14:textId="77777777" w:rsidR="00857355" w:rsidRPr="001F4939" w:rsidRDefault="004D662C">
            <w:pPr>
              <w:jc w:val="center"/>
              <w:rPr>
                <w:szCs w:val="20"/>
              </w:rPr>
            </w:pPr>
            <w:r w:rsidRPr="001F4939">
              <w:rPr>
                <w:b/>
                <w:color w:val="FFFFFF"/>
                <w:szCs w:val="20"/>
              </w:rPr>
              <w:t>Proyecto</w:t>
            </w:r>
          </w:p>
        </w:tc>
        <w:tc>
          <w:tcPr>
            <w:tcW w:w="1401" w:type="dxa"/>
            <w:shd w:val="clear" w:color="auto" w:fill="173B63"/>
            <w:vAlign w:val="center"/>
          </w:tcPr>
          <w:p w14:paraId="509900C6" w14:textId="77777777" w:rsidR="00857355" w:rsidRPr="001F4939" w:rsidRDefault="004D662C">
            <w:pPr>
              <w:jc w:val="center"/>
              <w:rPr>
                <w:szCs w:val="20"/>
              </w:rPr>
            </w:pPr>
            <w:r w:rsidRPr="001F4939">
              <w:rPr>
                <w:b/>
                <w:color w:val="FFFFFF"/>
                <w:szCs w:val="20"/>
              </w:rPr>
              <w:t>Empresa</w:t>
            </w:r>
          </w:p>
        </w:tc>
        <w:tc>
          <w:tcPr>
            <w:tcW w:w="1407" w:type="dxa"/>
            <w:shd w:val="clear" w:color="auto" w:fill="173B63"/>
            <w:vAlign w:val="center"/>
          </w:tcPr>
          <w:p w14:paraId="509900C7" w14:textId="77777777" w:rsidR="00857355" w:rsidRPr="001F4939" w:rsidRDefault="004D662C">
            <w:pPr>
              <w:jc w:val="center"/>
              <w:rPr>
                <w:szCs w:val="20"/>
              </w:rPr>
            </w:pPr>
            <w:r w:rsidRPr="001F4939">
              <w:rPr>
                <w:b/>
                <w:color w:val="FFFFFF"/>
                <w:szCs w:val="20"/>
              </w:rPr>
              <w:t>Ubicación</w:t>
            </w:r>
          </w:p>
        </w:tc>
        <w:tc>
          <w:tcPr>
            <w:tcW w:w="2362" w:type="dxa"/>
            <w:shd w:val="clear" w:color="auto" w:fill="173B63"/>
            <w:vAlign w:val="center"/>
          </w:tcPr>
          <w:p w14:paraId="509900C8" w14:textId="77777777" w:rsidR="00857355" w:rsidRPr="001F4939" w:rsidRDefault="004D662C">
            <w:pPr>
              <w:jc w:val="center"/>
              <w:rPr>
                <w:szCs w:val="20"/>
              </w:rPr>
            </w:pPr>
            <w:r w:rsidRPr="001F4939">
              <w:rPr>
                <w:b/>
                <w:color w:val="FFFFFF"/>
                <w:szCs w:val="20"/>
              </w:rPr>
              <w:t>Cargo / Rol</w:t>
            </w:r>
          </w:p>
        </w:tc>
        <w:tc>
          <w:tcPr>
            <w:tcW w:w="1157" w:type="dxa"/>
            <w:shd w:val="clear" w:color="auto" w:fill="173B63"/>
            <w:vAlign w:val="center"/>
          </w:tcPr>
          <w:p w14:paraId="509900C9" w14:textId="77777777" w:rsidR="00857355" w:rsidRPr="001F4939" w:rsidRDefault="004D662C">
            <w:pPr>
              <w:jc w:val="center"/>
              <w:rPr>
                <w:szCs w:val="20"/>
              </w:rPr>
            </w:pPr>
            <w:r w:rsidRPr="001F4939">
              <w:rPr>
                <w:b/>
                <w:color w:val="FFFFFF"/>
                <w:szCs w:val="20"/>
              </w:rPr>
              <w:t>Año</w:t>
            </w:r>
          </w:p>
        </w:tc>
      </w:tr>
      <w:tr w:rsidR="006A4792" w:rsidRPr="001F4939" w14:paraId="3E4ECE1F" w14:textId="77777777" w:rsidTr="006A4792">
        <w:trPr>
          <w:jc w:val="center"/>
        </w:trPr>
        <w:tc>
          <w:tcPr>
            <w:tcW w:w="3685" w:type="dxa"/>
            <w:vAlign w:val="center"/>
          </w:tcPr>
          <w:p w14:paraId="3B452C02" w14:textId="0435EC65" w:rsidR="006A4792" w:rsidRPr="001F4939" w:rsidRDefault="006A4792">
            <w:pPr>
              <w:rPr>
                <w:szCs w:val="20"/>
              </w:rPr>
            </w:pPr>
            <w:proofErr w:type="gramStart"/>
            <w:r w:rsidRPr="006A4792">
              <w:rPr>
                <w:szCs w:val="20"/>
              </w:rPr>
              <w:t>{{ PROY</w:t>
            </w:r>
            <w:proofErr w:type="gramEnd"/>
            <w:r w:rsidRPr="006A4792">
              <w:rPr>
                <w:szCs w:val="20"/>
              </w:rPr>
              <w:t>_1_NOMBRE }}</w:t>
            </w:r>
          </w:p>
        </w:tc>
        <w:tc>
          <w:tcPr>
            <w:tcW w:w="1401" w:type="dxa"/>
            <w:vAlign w:val="center"/>
          </w:tcPr>
          <w:p w14:paraId="67B62842" w14:textId="16264B27" w:rsidR="006A4792" w:rsidRPr="001F4939" w:rsidRDefault="006A4792" w:rsidP="00D94DFD">
            <w:pPr>
              <w:jc w:val="center"/>
              <w:rPr>
                <w:szCs w:val="20"/>
              </w:rPr>
            </w:pPr>
            <w:proofErr w:type="gramStart"/>
            <w:r w:rsidRPr="006A4792">
              <w:rPr>
                <w:szCs w:val="20"/>
              </w:rPr>
              <w:t>{{ PROY</w:t>
            </w:r>
            <w:proofErr w:type="gramEnd"/>
            <w:r w:rsidRPr="006A4792">
              <w:rPr>
                <w:szCs w:val="20"/>
              </w:rPr>
              <w:t>_</w:t>
            </w:r>
            <w:r>
              <w:rPr>
                <w:szCs w:val="20"/>
              </w:rPr>
              <w:t>1</w:t>
            </w:r>
            <w:r w:rsidRPr="006A4792">
              <w:rPr>
                <w:szCs w:val="20"/>
              </w:rPr>
              <w:t>_EMPRESA }}</w:t>
            </w:r>
          </w:p>
        </w:tc>
        <w:tc>
          <w:tcPr>
            <w:tcW w:w="1407" w:type="dxa"/>
            <w:vAlign w:val="center"/>
          </w:tcPr>
          <w:p w14:paraId="52335C85" w14:textId="3CD4DA5B" w:rsidR="006A4792" w:rsidRPr="001F4939" w:rsidRDefault="006A4792" w:rsidP="00D94DFD">
            <w:pPr>
              <w:jc w:val="center"/>
              <w:rPr>
                <w:szCs w:val="20"/>
              </w:rPr>
            </w:pPr>
            <w:proofErr w:type="gramStart"/>
            <w:r w:rsidRPr="006A4792">
              <w:rPr>
                <w:szCs w:val="20"/>
              </w:rPr>
              <w:t>{{ PROY</w:t>
            </w:r>
            <w:proofErr w:type="gramEnd"/>
            <w:r w:rsidRPr="006A4792">
              <w:rPr>
                <w:szCs w:val="20"/>
              </w:rPr>
              <w:t>_1_UBICACION }}</w:t>
            </w:r>
          </w:p>
        </w:tc>
        <w:tc>
          <w:tcPr>
            <w:tcW w:w="2362" w:type="dxa"/>
            <w:vAlign w:val="center"/>
          </w:tcPr>
          <w:p w14:paraId="17712D6A" w14:textId="166A8C89" w:rsidR="006A4792" w:rsidRPr="001F4939" w:rsidRDefault="006A4792" w:rsidP="00D94DFD">
            <w:pPr>
              <w:jc w:val="center"/>
              <w:rPr>
                <w:szCs w:val="20"/>
              </w:rPr>
            </w:pPr>
            <w:proofErr w:type="gramStart"/>
            <w:r w:rsidRPr="006A4792">
              <w:rPr>
                <w:szCs w:val="20"/>
              </w:rPr>
              <w:t>{{ PROY</w:t>
            </w:r>
            <w:proofErr w:type="gramEnd"/>
            <w:r w:rsidRPr="006A4792">
              <w:rPr>
                <w:szCs w:val="20"/>
              </w:rPr>
              <w:t>_1_CARGO }}</w:t>
            </w:r>
          </w:p>
        </w:tc>
        <w:tc>
          <w:tcPr>
            <w:tcW w:w="1157" w:type="dxa"/>
            <w:vAlign w:val="center"/>
          </w:tcPr>
          <w:p w14:paraId="6BE7FFD7" w14:textId="68BFDC75" w:rsidR="006A4792" w:rsidRPr="001F4939" w:rsidRDefault="006A4792" w:rsidP="00D94DFD">
            <w:pPr>
              <w:jc w:val="center"/>
              <w:rPr>
                <w:szCs w:val="20"/>
              </w:rPr>
            </w:pPr>
            <w:proofErr w:type="gramStart"/>
            <w:r w:rsidRPr="006A4792">
              <w:rPr>
                <w:szCs w:val="20"/>
              </w:rPr>
              <w:t>{{ PROY</w:t>
            </w:r>
            <w:proofErr w:type="gramEnd"/>
            <w:r w:rsidRPr="006A4792">
              <w:rPr>
                <w:szCs w:val="20"/>
              </w:rPr>
              <w:t>_1_ANO }}</w:t>
            </w:r>
          </w:p>
        </w:tc>
      </w:tr>
      <w:tr w:rsidR="006A4792" w:rsidRPr="001F4939" w14:paraId="63F9AF88" w14:textId="77777777" w:rsidTr="006A4792">
        <w:trPr>
          <w:jc w:val="center"/>
        </w:trPr>
        <w:tc>
          <w:tcPr>
            <w:tcW w:w="3685" w:type="dxa"/>
            <w:vAlign w:val="center"/>
          </w:tcPr>
          <w:p w14:paraId="687C6B16" w14:textId="14101B4B" w:rsidR="006A4792" w:rsidRPr="001F4939" w:rsidRDefault="006A4792">
            <w:pPr>
              <w:rPr>
                <w:szCs w:val="20"/>
              </w:rPr>
            </w:pPr>
            <w:proofErr w:type="gramStart"/>
            <w:r w:rsidRPr="006A4792">
              <w:rPr>
                <w:szCs w:val="20"/>
              </w:rPr>
              <w:t>{{ PROY</w:t>
            </w:r>
            <w:proofErr w:type="gramEnd"/>
            <w:r w:rsidRPr="006A4792">
              <w:rPr>
                <w:szCs w:val="20"/>
              </w:rPr>
              <w:t>_</w:t>
            </w:r>
            <w:r>
              <w:rPr>
                <w:szCs w:val="20"/>
              </w:rPr>
              <w:t>2</w:t>
            </w:r>
            <w:r w:rsidRPr="006A4792">
              <w:rPr>
                <w:szCs w:val="20"/>
              </w:rPr>
              <w:t>_NOMBRE }}</w:t>
            </w:r>
          </w:p>
        </w:tc>
        <w:tc>
          <w:tcPr>
            <w:tcW w:w="1401" w:type="dxa"/>
            <w:vAlign w:val="center"/>
          </w:tcPr>
          <w:p w14:paraId="08251851" w14:textId="571EC52C" w:rsidR="006A4792" w:rsidRPr="001F4939" w:rsidRDefault="006A4792" w:rsidP="00D94DFD">
            <w:pPr>
              <w:jc w:val="center"/>
              <w:rPr>
                <w:szCs w:val="20"/>
              </w:rPr>
            </w:pPr>
            <w:proofErr w:type="gramStart"/>
            <w:r w:rsidRPr="006A4792">
              <w:rPr>
                <w:szCs w:val="20"/>
              </w:rPr>
              <w:t>{{ PROY</w:t>
            </w:r>
            <w:proofErr w:type="gramEnd"/>
            <w:r w:rsidRPr="006A4792">
              <w:rPr>
                <w:szCs w:val="20"/>
              </w:rPr>
              <w:t>_</w:t>
            </w:r>
            <w:r>
              <w:rPr>
                <w:szCs w:val="20"/>
              </w:rPr>
              <w:t>2</w:t>
            </w:r>
            <w:r w:rsidRPr="006A4792">
              <w:rPr>
                <w:szCs w:val="20"/>
              </w:rPr>
              <w:t>_EMPRESA }}</w:t>
            </w:r>
          </w:p>
        </w:tc>
        <w:tc>
          <w:tcPr>
            <w:tcW w:w="1407" w:type="dxa"/>
            <w:vAlign w:val="center"/>
          </w:tcPr>
          <w:p w14:paraId="12228F6E" w14:textId="285438F1" w:rsidR="006A4792" w:rsidRPr="001F4939" w:rsidRDefault="006A4792" w:rsidP="00D94DFD">
            <w:pPr>
              <w:jc w:val="center"/>
              <w:rPr>
                <w:szCs w:val="20"/>
              </w:rPr>
            </w:pPr>
            <w:proofErr w:type="gramStart"/>
            <w:r w:rsidRPr="006A4792">
              <w:rPr>
                <w:szCs w:val="20"/>
              </w:rPr>
              <w:t>{{ PROY</w:t>
            </w:r>
            <w:proofErr w:type="gramEnd"/>
            <w:r w:rsidRPr="006A4792">
              <w:rPr>
                <w:szCs w:val="20"/>
              </w:rPr>
              <w:t>_</w:t>
            </w:r>
            <w:r>
              <w:rPr>
                <w:szCs w:val="20"/>
              </w:rPr>
              <w:t>2</w:t>
            </w:r>
            <w:r w:rsidRPr="006A4792">
              <w:rPr>
                <w:szCs w:val="20"/>
              </w:rPr>
              <w:t>_UBICACION }}</w:t>
            </w:r>
          </w:p>
        </w:tc>
        <w:tc>
          <w:tcPr>
            <w:tcW w:w="2362" w:type="dxa"/>
            <w:vAlign w:val="center"/>
          </w:tcPr>
          <w:p w14:paraId="52E524AF" w14:textId="26160E27" w:rsidR="006A4792" w:rsidRPr="001F4939" w:rsidRDefault="006A4792" w:rsidP="00D94DFD">
            <w:pPr>
              <w:jc w:val="center"/>
              <w:rPr>
                <w:szCs w:val="20"/>
              </w:rPr>
            </w:pPr>
            <w:proofErr w:type="gramStart"/>
            <w:r w:rsidRPr="006A4792">
              <w:rPr>
                <w:szCs w:val="20"/>
              </w:rPr>
              <w:t>{{ PROY</w:t>
            </w:r>
            <w:proofErr w:type="gramEnd"/>
            <w:r w:rsidRPr="006A4792">
              <w:rPr>
                <w:szCs w:val="20"/>
              </w:rPr>
              <w:t>_</w:t>
            </w:r>
            <w:r>
              <w:rPr>
                <w:szCs w:val="20"/>
              </w:rPr>
              <w:t>2</w:t>
            </w:r>
            <w:r w:rsidRPr="006A4792">
              <w:rPr>
                <w:szCs w:val="20"/>
              </w:rPr>
              <w:t>_CARGO }}</w:t>
            </w:r>
          </w:p>
        </w:tc>
        <w:tc>
          <w:tcPr>
            <w:tcW w:w="1157" w:type="dxa"/>
            <w:vAlign w:val="center"/>
          </w:tcPr>
          <w:p w14:paraId="3BBD307B" w14:textId="4E8003EA" w:rsidR="006A4792" w:rsidRPr="001F4939" w:rsidRDefault="006A4792" w:rsidP="00D94DFD">
            <w:pPr>
              <w:jc w:val="center"/>
              <w:rPr>
                <w:szCs w:val="20"/>
              </w:rPr>
            </w:pPr>
            <w:proofErr w:type="gramStart"/>
            <w:r w:rsidRPr="006A4792">
              <w:rPr>
                <w:szCs w:val="20"/>
              </w:rPr>
              <w:t>{{ PROY</w:t>
            </w:r>
            <w:proofErr w:type="gramEnd"/>
            <w:r w:rsidRPr="006A4792">
              <w:rPr>
                <w:szCs w:val="20"/>
              </w:rPr>
              <w:t>_</w:t>
            </w:r>
            <w:r>
              <w:rPr>
                <w:szCs w:val="20"/>
              </w:rPr>
              <w:t>2</w:t>
            </w:r>
            <w:r w:rsidRPr="006A4792">
              <w:rPr>
                <w:szCs w:val="20"/>
              </w:rPr>
              <w:t>_ANO }}</w:t>
            </w:r>
          </w:p>
        </w:tc>
      </w:tr>
      <w:tr w:rsidR="00857355" w:rsidRPr="001F4939" w14:paraId="509900D0" w14:textId="77777777" w:rsidTr="006A4792">
        <w:trPr>
          <w:jc w:val="center"/>
        </w:trPr>
        <w:tc>
          <w:tcPr>
            <w:tcW w:w="3685" w:type="dxa"/>
            <w:vAlign w:val="center"/>
          </w:tcPr>
          <w:p w14:paraId="509900CB" w14:textId="4C425488" w:rsidR="00717059" w:rsidRPr="001F4939" w:rsidRDefault="006A4792">
            <w:pPr>
              <w:rPr>
                <w:szCs w:val="20"/>
              </w:rPr>
            </w:pPr>
            <w:proofErr w:type="gramStart"/>
            <w:r w:rsidRPr="006A4792">
              <w:rPr>
                <w:szCs w:val="20"/>
              </w:rPr>
              <w:t>{{ PROY</w:t>
            </w:r>
            <w:proofErr w:type="gramEnd"/>
            <w:r w:rsidRPr="006A4792">
              <w:rPr>
                <w:szCs w:val="20"/>
              </w:rPr>
              <w:t>_</w:t>
            </w:r>
            <w:r>
              <w:rPr>
                <w:szCs w:val="20"/>
              </w:rPr>
              <w:t>3</w:t>
            </w:r>
            <w:r w:rsidRPr="006A4792">
              <w:rPr>
                <w:szCs w:val="20"/>
              </w:rPr>
              <w:t>_NOMBRE }}</w:t>
            </w:r>
          </w:p>
        </w:tc>
        <w:tc>
          <w:tcPr>
            <w:tcW w:w="1401" w:type="dxa"/>
            <w:vAlign w:val="center"/>
          </w:tcPr>
          <w:p w14:paraId="509900CC" w14:textId="26BE621E" w:rsidR="00857355" w:rsidRPr="001F4939" w:rsidRDefault="006A4792" w:rsidP="00D94DFD">
            <w:pPr>
              <w:jc w:val="center"/>
              <w:rPr>
                <w:szCs w:val="20"/>
              </w:rPr>
            </w:pPr>
            <w:proofErr w:type="gramStart"/>
            <w:r w:rsidRPr="006A4792">
              <w:rPr>
                <w:szCs w:val="20"/>
              </w:rPr>
              <w:t>{{ PROY</w:t>
            </w:r>
            <w:proofErr w:type="gramEnd"/>
            <w:r w:rsidRPr="006A4792">
              <w:rPr>
                <w:szCs w:val="20"/>
              </w:rPr>
              <w:t>_</w:t>
            </w:r>
            <w:r>
              <w:rPr>
                <w:szCs w:val="20"/>
              </w:rPr>
              <w:t>3</w:t>
            </w:r>
            <w:r w:rsidRPr="006A4792">
              <w:rPr>
                <w:szCs w:val="20"/>
              </w:rPr>
              <w:t>_EMPRESA }}</w:t>
            </w:r>
          </w:p>
        </w:tc>
        <w:tc>
          <w:tcPr>
            <w:tcW w:w="1407" w:type="dxa"/>
            <w:vAlign w:val="center"/>
          </w:tcPr>
          <w:p w14:paraId="509900CD" w14:textId="5C026F4C" w:rsidR="00857355" w:rsidRPr="001F4939" w:rsidRDefault="006A4792" w:rsidP="00D94DFD">
            <w:pPr>
              <w:jc w:val="center"/>
              <w:rPr>
                <w:szCs w:val="20"/>
              </w:rPr>
            </w:pPr>
            <w:proofErr w:type="gramStart"/>
            <w:r w:rsidRPr="006A4792">
              <w:rPr>
                <w:szCs w:val="20"/>
              </w:rPr>
              <w:t>{{ PROY</w:t>
            </w:r>
            <w:proofErr w:type="gramEnd"/>
            <w:r w:rsidRPr="006A4792">
              <w:rPr>
                <w:szCs w:val="20"/>
              </w:rPr>
              <w:t>_</w:t>
            </w:r>
            <w:r>
              <w:rPr>
                <w:szCs w:val="20"/>
              </w:rPr>
              <w:t>3</w:t>
            </w:r>
            <w:r w:rsidRPr="006A4792">
              <w:rPr>
                <w:szCs w:val="20"/>
              </w:rPr>
              <w:t>_UBICACION }}</w:t>
            </w:r>
          </w:p>
        </w:tc>
        <w:tc>
          <w:tcPr>
            <w:tcW w:w="2362" w:type="dxa"/>
            <w:vAlign w:val="center"/>
          </w:tcPr>
          <w:p w14:paraId="509900CE" w14:textId="68AFC99C" w:rsidR="00857355" w:rsidRPr="001F4939" w:rsidRDefault="006A4792" w:rsidP="00D94DFD">
            <w:pPr>
              <w:jc w:val="center"/>
              <w:rPr>
                <w:szCs w:val="20"/>
              </w:rPr>
            </w:pPr>
            <w:proofErr w:type="gramStart"/>
            <w:r w:rsidRPr="006A4792">
              <w:rPr>
                <w:szCs w:val="20"/>
              </w:rPr>
              <w:t>{{ PROY</w:t>
            </w:r>
            <w:proofErr w:type="gramEnd"/>
            <w:r w:rsidRPr="006A4792">
              <w:rPr>
                <w:szCs w:val="20"/>
              </w:rPr>
              <w:t>_</w:t>
            </w:r>
            <w:r>
              <w:rPr>
                <w:szCs w:val="20"/>
              </w:rPr>
              <w:t>3</w:t>
            </w:r>
            <w:r w:rsidRPr="006A4792">
              <w:rPr>
                <w:szCs w:val="20"/>
              </w:rPr>
              <w:t>_CARGO }}</w:t>
            </w:r>
          </w:p>
        </w:tc>
        <w:tc>
          <w:tcPr>
            <w:tcW w:w="1157" w:type="dxa"/>
            <w:vAlign w:val="center"/>
          </w:tcPr>
          <w:p w14:paraId="509900CF" w14:textId="7B60C41C" w:rsidR="00857355" w:rsidRPr="001F4939" w:rsidRDefault="006A4792" w:rsidP="00D94DFD">
            <w:pPr>
              <w:jc w:val="center"/>
              <w:rPr>
                <w:szCs w:val="20"/>
              </w:rPr>
            </w:pPr>
            <w:proofErr w:type="gramStart"/>
            <w:r w:rsidRPr="006A4792">
              <w:rPr>
                <w:szCs w:val="20"/>
              </w:rPr>
              <w:t>{{ PROY</w:t>
            </w:r>
            <w:proofErr w:type="gramEnd"/>
            <w:r w:rsidRPr="006A4792">
              <w:rPr>
                <w:szCs w:val="20"/>
              </w:rPr>
              <w:t>_</w:t>
            </w:r>
            <w:r>
              <w:rPr>
                <w:szCs w:val="20"/>
              </w:rPr>
              <w:t>3</w:t>
            </w:r>
            <w:r w:rsidRPr="006A4792">
              <w:rPr>
                <w:szCs w:val="20"/>
              </w:rPr>
              <w:t>_ANO }}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22"/>
      </w:tblGrid>
      <w:tr w:rsidR="00857355" w:rsidRPr="001F4939" w14:paraId="509900EA" w14:textId="77777777" w:rsidTr="000829FD">
        <w:trPr>
          <w:jc w:val="center"/>
        </w:trPr>
        <w:tc>
          <w:tcPr>
            <w:tcW w:w="10022" w:type="dxa"/>
            <w:shd w:val="clear" w:color="auto" w:fill="173B63"/>
            <w:vAlign w:val="center"/>
          </w:tcPr>
          <w:p w14:paraId="509900E9" w14:textId="77777777" w:rsidR="00857355" w:rsidRPr="001F4939" w:rsidRDefault="004D662C">
            <w:pPr>
              <w:jc w:val="center"/>
            </w:pPr>
            <w:r w:rsidRPr="001F4939">
              <w:rPr>
                <w:b/>
                <w:color w:val="FFFFFF"/>
                <w:sz w:val="24"/>
              </w:rPr>
              <w:t>FORMACIÓN ACADÉMICA</w:t>
            </w:r>
          </w:p>
        </w:tc>
      </w:tr>
    </w:tbl>
    <w:p w14:paraId="222E4B70" w14:textId="77777777" w:rsidR="000829FD" w:rsidRPr="000829FD" w:rsidRDefault="000829FD" w:rsidP="000829FD">
      <w:pPr>
        <w:spacing w:after="0" w:line="240" w:lineRule="auto"/>
        <w:rPr>
          <w:rFonts w:eastAsiaTheme="majorEastAsia" w:cstheme="majorBidi"/>
          <w:b/>
          <w:bCs/>
          <w:color w:val="1F5A94"/>
          <w:szCs w:val="20"/>
        </w:rPr>
      </w:pPr>
      <w:proofErr w:type="gramStart"/>
      <w:r w:rsidRPr="000829FD">
        <w:rPr>
          <w:rFonts w:eastAsiaTheme="majorEastAsia" w:cstheme="majorBidi"/>
          <w:b/>
          <w:bCs/>
          <w:color w:val="1F5A94"/>
          <w:szCs w:val="20"/>
        </w:rPr>
        <w:t>{{ TITULO</w:t>
      </w:r>
      <w:proofErr w:type="gramEnd"/>
      <w:r w:rsidRPr="000829FD">
        <w:rPr>
          <w:rFonts w:eastAsiaTheme="majorEastAsia" w:cstheme="majorBidi"/>
          <w:b/>
          <w:bCs/>
          <w:color w:val="1F5A94"/>
          <w:szCs w:val="20"/>
        </w:rPr>
        <w:t>_</w:t>
      </w:r>
      <w:proofErr w:type="gramStart"/>
      <w:r w:rsidRPr="000829FD">
        <w:rPr>
          <w:rFonts w:eastAsiaTheme="majorEastAsia" w:cstheme="majorBidi"/>
          <w:b/>
          <w:bCs/>
          <w:color w:val="1F5A94"/>
          <w:szCs w:val="20"/>
        </w:rPr>
        <w:t>ACADEMICO }</w:t>
      </w:r>
      <w:proofErr w:type="gramEnd"/>
      <w:r w:rsidRPr="000829FD">
        <w:rPr>
          <w:rFonts w:eastAsiaTheme="majorEastAsia" w:cstheme="majorBidi"/>
          <w:b/>
          <w:bCs/>
          <w:color w:val="1F5A94"/>
          <w:szCs w:val="20"/>
        </w:rPr>
        <w:t>}</w:t>
      </w:r>
    </w:p>
    <w:p w14:paraId="1095D048" w14:textId="77777777" w:rsidR="00EA0B0C" w:rsidRDefault="00EA0B0C">
      <w:pPr>
        <w:spacing w:after="0" w:line="240" w:lineRule="auto"/>
        <w:rPr>
          <w:szCs w:val="20"/>
        </w:rPr>
      </w:pPr>
      <w:proofErr w:type="gramStart"/>
      <w:r w:rsidRPr="00EA0B0C">
        <w:rPr>
          <w:szCs w:val="20"/>
        </w:rPr>
        <w:t>{{ UNIVERSIDAD</w:t>
      </w:r>
      <w:proofErr w:type="gramEnd"/>
      <w:r w:rsidRPr="00EA0B0C">
        <w:rPr>
          <w:szCs w:val="20"/>
        </w:rPr>
        <w:t xml:space="preserve"> }}</w:t>
      </w:r>
    </w:p>
    <w:p w14:paraId="509900EC" w14:textId="6CB26CFE" w:rsidR="00857355" w:rsidRPr="001F4939" w:rsidRDefault="004D662C">
      <w:pPr>
        <w:spacing w:after="0" w:line="240" w:lineRule="auto"/>
        <w:rPr>
          <w:szCs w:val="20"/>
        </w:rPr>
      </w:pPr>
      <w:r w:rsidRPr="001F4939">
        <w:rPr>
          <w:szCs w:val="20"/>
        </w:rPr>
        <w:t xml:space="preserve">Titulado: </w:t>
      </w:r>
      <w:proofErr w:type="gramStart"/>
      <w:r w:rsidR="00EA0B0C" w:rsidRPr="00EA0B0C">
        <w:rPr>
          <w:szCs w:val="20"/>
        </w:rPr>
        <w:t>{{ FECHA</w:t>
      </w:r>
      <w:proofErr w:type="gramEnd"/>
      <w:r w:rsidR="00EA0B0C" w:rsidRPr="00EA0B0C">
        <w:rPr>
          <w:szCs w:val="20"/>
        </w:rPr>
        <w:t>_</w:t>
      </w:r>
      <w:proofErr w:type="gramStart"/>
      <w:r w:rsidR="00EA0B0C" w:rsidRPr="00EA0B0C">
        <w:rPr>
          <w:szCs w:val="20"/>
        </w:rPr>
        <w:t>TITULO }</w:t>
      </w:r>
      <w:proofErr w:type="gramEnd"/>
      <w:r w:rsidR="00EA0B0C" w:rsidRPr="00EA0B0C">
        <w:rPr>
          <w:szCs w:val="20"/>
        </w:rPr>
        <w:t>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22"/>
      </w:tblGrid>
      <w:tr w:rsidR="00857355" w:rsidRPr="001F4939" w14:paraId="509900EE" w14:textId="77777777">
        <w:trPr>
          <w:jc w:val="center"/>
        </w:trPr>
        <w:tc>
          <w:tcPr>
            <w:tcW w:w="10454" w:type="dxa"/>
            <w:shd w:val="clear" w:color="auto" w:fill="173B63"/>
            <w:vAlign w:val="center"/>
          </w:tcPr>
          <w:p w14:paraId="509900ED" w14:textId="77777777" w:rsidR="00857355" w:rsidRPr="001F4939" w:rsidRDefault="004D662C">
            <w:pPr>
              <w:jc w:val="center"/>
            </w:pPr>
            <w:r w:rsidRPr="001F4939">
              <w:rPr>
                <w:b/>
                <w:color w:val="FFFFFF"/>
                <w:sz w:val="24"/>
              </w:rPr>
              <w:t>SOFTWARE Y HERRAMIENTAS</w:t>
            </w:r>
          </w:p>
        </w:tc>
      </w:tr>
    </w:tbl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06"/>
        <w:gridCol w:w="5006"/>
      </w:tblGrid>
      <w:tr w:rsidR="00857355" w:rsidRPr="001F4939" w14:paraId="509900F1" w14:textId="77777777" w:rsidTr="006A4792">
        <w:trPr>
          <w:jc w:val="center"/>
        </w:trPr>
        <w:tc>
          <w:tcPr>
            <w:tcW w:w="5006" w:type="dxa"/>
            <w:shd w:val="clear" w:color="auto" w:fill="EAF0F6"/>
            <w:vAlign w:val="center"/>
          </w:tcPr>
          <w:p w14:paraId="509900EF" w14:textId="72C074FF" w:rsidR="00857355" w:rsidRPr="001F4939" w:rsidRDefault="006A4792">
            <w:pPr>
              <w:rPr>
                <w:szCs w:val="20"/>
              </w:rPr>
            </w:pPr>
            <w:proofErr w:type="gramStart"/>
            <w:r w:rsidRPr="006A4792">
              <w:rPr>
                <w:szCs w:val="20"/>
              </w:rPr>
              <w:t>{{ SOFT</w:t>
            </w:r>
            <w:proofErr w:type="gramEnd"/>
            <w:r w:rsidRPr="006A4792">
              <w:rPr>
                <w:szCs w:val="20"/>
              </w:rPr>
              <w:t>_1_CAT }}</w:t>
            </w:r>
          </w:p>
        </w:tc>
        <w:tc>
          <w:tcPr>
            <w:tcW w:w="5006" w:type="dxa"/>
            <w:vAlign w:val="center"/>
          </w:tcPr>
          <w:p w14:paraId="509900F0" w14:textId="04130318" w:rsidR="00857355" w:rsidRPr="00EA0B0C" w:rsidRDefault="006A4792" w:rsidP="00EA0B0C">
            <w:pPr>
              <w:spacing w:after="480" w:line="240" w:lineRule="auto"/>
              <w:rPr>
                <w:rFonts w:ascii="Arial" w:hAnsi="Arial" w:cs="Arial"/>
                <w:szCs w:val="24"/>
                <w:lang w:eastAsia="es-PE"/>
              </w:rPr>
            </w:pPr>
            <w:proofErr w:type="gramStart"/>
            <w:r w:rsidRPr="006A4792">
              <w:rPr>
                <w:rFonts w:ascii="Arial" w:hAnsi="Arial" w:cs="Arial"/>
                <w:szCs w:val="20"/>
              </w:rPr>
              <w:t>{{ SOFT</w:t>
            </w:r>
            <w:proofErr w:type="gramEnd"/>
            <w:r w:rsidRPr="006A4792">
              <w:rPr>
                <w:rFonts w:ascii="Arial" w:hAnsi="Arial" w:cs="Arial"/>
                <w:szCs w:val="20"/>
              </w:rPr>
              <w:t>_1_PROG }}</w:t>
            </w:r>
          </w:p>
        </w:tc>
      </w:tr>
      <w:tr w:rsidR="006A4792" w:rsidRPr="001F4939" w14:paraId="5920D8D1" w14:textId="77777777" w:rsidTr="006A4792">
        <w:trPr>
          <w:jc w:val="center"/>
        </w:trPr>
        <w:tc>
          <w:tcPr>
            <w:tcW w:w="5006" w:type="dxa"/>
            <w:shd w:val="clear" w:color="auto" w:fill="EAF0F6"/>
            <w:vAlign w:val="center"/>
          </w:tcPr>
          <w:p w14:paraId="070B3CC6" w14:textId="266B059F" w:rsidR="006A4792" w:rsidRPr="00B876F4" w:rsidRDefault="006A4792">
            <w:pPr>
              <w:rPr>
                <w:szCs w:val="20"/>
              </w:rPr>
            </w:pPr>
            <w:proofErr w:type="gramStart"/>
            <w:r w:rsidRPr="006A4792">
              <w:rPr>
                <w:szCs w:val="20"/>
              </w:rPr>
              <w:t>{{ SOFT</w:t>
            </w:r>
            <w:proofErr w:type="gramEnd"/>
            <w:r w:rsidRPr="006A4792">
              <w:rPr>
                <w:szCs w:val="20"/>
              </w:rPr>
              <w:t>_</w:t>
            </w:r>
            <w:r>
              <w:rPr>
                <w:szCs w:val="20"/>
              </w:rPr>
              <w:t>2</w:t>
            </w:r>
            <w:r w:rsidRPr="006A4792">
              <w:rPr>
                <w:szCs w:val="20"/>
              </w:rPr>
              <w:t>_CAT }}</w:t>
            </w:r>
          </w:p>
        </w:tc>
        <w:tc>
          <w:tcPr>
            <w:tcW w:w="5006" w:type="dxa"/>
            <w:vAlign w:val="center"/>
          </w:tcPr>
          <w:p w14:paraId="552720C4" w14:textId="1E17F1F5" w:rsidR="006A4792" w:rsidRDefault="006A4792" w:rsidP="00EA0B0C">
            <w:pPr>
              <w:spacing w:after="480" w:line="240" w:lineRule="auto"/>
              <w:rPr>
                <w:rStyle w:val="CdigoHTML"/>
                <w:rFonts w:ascii="Arial" w:eastAsiaTheme="minorEastAsia" w:hAnsi="Arial" w:cs="Arial"/>
              </w:rPr>
            </w:pPr>
            <w:proofErr w:type="gramStart"/>
            <w:r w:rsidRPr="006A4792">
              <w:rPr>
                <w:rFonts w:ascii="Arial" w:hAnsi="Arial" w:cs="Arial"/>
                <w:szCs w:val="20"/>
              </w:rPr>
              <w:t>{{ SOFT</w:t>
            </w:r>
            <w:proofErr w:type="gramEnd"/>
            <w:r w:rsidRPr="006A4792">
              <w:rPr>
                <w:rFonts w:ascii="Arial" w:hAnsi="Arial" w:cs="Arial"/>
                <w:szCs w:val="20"/>
              </w:rPr>
              <w:t>_</w:t>
            </w:r>
            <w:r>
              <w:rPr>
                <w:rFonts w:ascii="Arial" w:hAnsi="Arial" w:cs="Arial"/>
                <w:szCs w:val="20"/>
              </w:rPr>
              <w:t>2</w:t>
            </w:r>
            <w:r w:rsidRPr="006A4792">
              <w:rPr>
                <w:rFonts w:ascii="Arial" w:hAnsi="Arial" w:cs="Arial"/>
                <w:szCs w:val="20"/>
              </w:rPr>
              <w:t>_PROG }}</w:t>
            </w:r>
          </w:p>
        </w:tc>
      </w:tr>
      <w:tr w:rsidR="006A4792" w:rsidRPr="001F4939" w14:paraId="5D70C6B0" w14:textId="77777777" w:rsidTr="006A4792">
        <w:trPr>
          <w:jc w:val="center"/>
        </w:trPr>
        <w:tc>
          <w:tcPr>
            <w:tcW w:w="5006" w:type="dxa"/>
            <w:shd w:val="clear" w:color="auto" w:fill="EAF0F6"/>
            <w:vAlign w:val="center"/>
          </w:tcPr>
          <w:p w14:paraId="3A349230" w14:textId="4C89FD68" w:rsidR="006A4792" w:rsidRPr="00B876F4" w:rsidRDefault="006A4792">
            <w:pPr>
              <w:rPr>
                <w:szCs w:val="20"/>
              </w:rPr>
            </w:pPr>
            <w:proofErr w:type="gramStart"/>
            <w:r w:rsidRPr="006A4792">
              <w:rPr>
                <w:szCs w:val="20"/>
              </w:rPr>
              <w:t>{{ SOFT</w:t>
            </w:r>
            <w:proofErr w:type="gramEnd"/>
            <w:r w:rsidRPr="006A4792">
              <w:rPr>
                <w:szCs w:val="20"/>
              </w:rPr>
              <w:t>_</w:t>
            </w:r>
            <w:r>
              <w:rPr>
                <w:szCs w:val="20"/>
              </w:rPr>
              <w:t>3</w:t>
            </w:r>
            <w:r w:rsidRPr="006A4792">
              <w:rPr>
                <w:szCs w:val="20"/>
              </w:rPr>
              <w:t>_CAT }}</w:t>
            </w:r>
          </w:p>
        </w:tc>
        <w:tc>
          <w:tcPr>
            <w:tcW w:w="5006" w:type="dxa"/>
            <w:vAlign w:val="center"/>
          </w:tcPr>
          <w:p w14:paraId="0DD91E6C" w14:textId="6E76BC21" w:rsidR="006A4792" w:rsidRDefault="006A4792" w:rsidP="00EA0B0C">
            <w:pPr>
              <w:spacing w:after="480" w:line="240" w:lineRule="auto"/>
              <w:rPr>
                <w:rStyle w:val="CdigoHTML"/>
                <w:rFonts w:ascii="Arial" w:eastAsiaTheme="minorEastAsia" w:hAnsi="Arial" w:cs="Arial"/>
              </w:rPr>
            </w:pPr>
            <w:proofErr w:type="gramStart"/>
            <w:r w:rsidRPr="006A4792">
              <w:rPr>
                <w:rFonts w:ascii="Arial" w:hAnsi="Arial" w:cs="Arial"/>
                <w:szCs w:val="20"/>
              </w:rPr>
              <w:t>{{ SOFT</w:t>
            </w:r>
            <w:proofErr w:type="gramEnd"/>
            <w:r w:rsidRPr="006A4792">
              <w:rPr>
                <w:rFonts w:ascii="Arial" w:hAnsi="Arial" w:cs="Arial"/>
                <w:szCs w:val="20"/>
              </w:rPr>
              <w:t>_</w:t>
            </w:r>
            <w:r>
              <w:rPr>
                <w:rFonts w:ascii="Arial" w:hAnsi="Arial" w:cs="Arial"/>
                <w:szCs w:val="20"/>
              </w:rPr>
              <w:t>3</w:t>
            </w:r>
            <w:r w:rsidRPr="006A4792">
              <w:rPr>
                <w:rFonts w:ascii="Arial" w:hAnsi="Arial" w:cs="Arial"/>
                <w:szCs w:val="20"/>
              </w:rPr>
              <w:t>_PROG }}</w:t>
            </w:r>
          </w:p>
        </w:tc>
      </w:tr>
      <w:tr w:rsidR="006A4792" w:rsidRPr="001F4939" w14:paraId="77730F56" w14:textId="77777777" w:rsidTr="006A4792">
        <w:trPr>
          <w:jc w:val="center"/>
        </w:trPr>
        <w:tc>
          <w:tcPr>
            <w:tcW w:w="5006" w:type="dxa"/>
            <w:shd w:val="clear" w:color="auto" w:fill="EAF0F6"/>
            <w:vAlign w:val="center"/>
          </w:tcPr>
          <w:p w14:paraId="1B8E2036" w14:textId="6A134669" w:rsidR="006A4792" w:rsidRPr="00B876F4" w:rsidRDefault="006A4792">
            <w:pPr>
              <w:rPr>
                <w:szCs w:val="20"/>
              </w:rPr>
            </w:pPr>
            <w:proofErr w:type="gramStart"/>
            <w:r w:rsidRPr="006A4792">
              <w:rPr>
                <w:szCs w:val="20"/>
              </w:rPr>
              <w:t>{{ SOFT</w:t>
            </w:r>
            <w:proofErr w:type="gramEnd"/>
            <w:r w:rsidRPr="006A4792">
              <w:rPr>
                <w:szCs w:val="20"/>
              </w:rPr>
              <w:t>_</w:t>
            </w:r>
            <w:r>
              <w:rPr>
                <w:szCs w:val="20"/>
              </w:rPr>
              <w:t>4</w:t>
            </w:r>
            <w:r w:rsidRPr="006A4792">
              <w:rPr>
                <w:szCs w:val="20"/>
              </w:rPr>
              <w:t>_CAT }}</w:t>
            </w:r>
          </w:p>
        </w:tc>
        <w:tc>
          <w:tcPr>
            <w:tcW w:w="5006" w:type="dxa"/>
            <w:vAlign w:val="center"/>
          </w:tcPr>
          <w:p w14:paraId="367667A6" w14:textId="406E47DC" w:rsidR="006A4792" w:rsidRDefault="006A4792" w:rsidP="00EA0B0C">
            <w:pPr>
              <w:spacing w:after="480" w:line="240" w:lineRule="auto"/>
              <w:rPr>
                <w:rStyle w:val="CdigoHTML"/>
                <w:rFonts w:ascii="Arial" w:eastAsiaTheme="minorEastAsia" w:hAnsi="Arial" w:cs="Arial"/>
              </w:rPr>
            </w:pPr>
            <w:proofErr w:type="gramStart"/>
            <w:r w:rsidRPr="006A4792">
              <w:rPr>
                <w:rFonts w:ascii="Arial" w:hAnsi="Arial" w:cs="Arial"/>
                <w:szCs w:val="20"/>
              </w:rPr>
              <w:t>{{ SOFT</w:t>
            </w:r>
            <w:proofErr w:type="gramEnd"/>
            <w:r w:rsidRPr="006A4792">
              <w:rPr>
                <w:rFonts w:ascii="Arial" w:hAnsi="Arial" w:cs="Arial"/>
                <w:szCs w:val="20"/>
              </w:rPr>
              <w:t>_</w:t>
            </w:r>
            <w:r>
              <w:rPr>
                <w:rFonts w:ascii="Arial" w:hAnsi="Arial" w:cs="Arial"/>
                <w:szCs w:val="20"/>
              </w:rPr>
              <w:t>4</w:t>
            </w:r>
            <w:r w:rsidRPr="006A4792">
              <w:rPr>
                <w:rFonts w:ascii="Arial" w:hAnsi="Arial" w:cs="Arial"/>
                <w:szCs w:val="20"/>
              </w:rPr>
              <w:t>_PROG }}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22"/>
      </w:tblGrid>
      <w:tr w:rsidR="00857355" w:rsidRPr="001F4939" w14:paraId="50990102" w14:textId="77777777" w:rsidTr="00EA0B0C">
        <w:trPr>
          <w:jc w:val="center"/>
        </w:trPr>
        <w:tc>
          <w:tcPr>
            <w:tcW w:w="10022" w:type="dxa"/>
            <w:shd w:val="clear" w:color="auto" w:fill="173B63"/>
            <w:vAlign w:val="center"/>
          </w:tcPr>
          <w:p w14:paraId="50990101" w14:textId="77777777" w:rsidR="00857355" w:rsidRPr="001F4939" w:rsidRDefault="004D662C">
            <w:pPr>
              <w:jc w:val="center"/>
            </w:pPr>
            <w:r w:rsidRPr="001F4939">
              <w:rPr>
                <w:b/>
                <w:color w:val="FFFFFF"/>
                <w:sz w:val="24"/>
              </w:rPr>
              <w:t>IDIOMAS Y MEMBRESÍAS</w:t>
            </w:r>
          </w:p>
        </w:tc>
      </w:tr>
    </w:tbl>
    <w:p w14:paraId="50990103" w14:textId="569157A0" w:rsidR="00857355" w:rsidRPr="001F4939" w:rsidRDefault="004D662C">
      <w:pPr>
        <w:spacing w:after="0" w:line="240" w:lineRule="auto"/>
      </w:pPr>
      <w:r w:rsidRPr="001F4939">
        <w:t xml:space="preserve">Idiomas: </w:t>
      </w:r>
      <w:proofErr w:type="gramStart"/>
      <w:r w:rsidR="00B11B25" w:rsidRPr="00B11B25">
        <w:t>{{ IDIOMAS</w:t>
      </w:r>
      <w:proofErr w:type="gramEnd"/>
      <w:r w:rsidR="00B11B25" w:rsidRPr="00B11B25">
        <w:t xml:space="preserve"> }}</w:t>
      </w:r>
    </w:p>
    <w:p w14:paraId="50990104" w14:textId="56788041" w:rsidR="00857355" w:rsidRPr="001F4939" w:rsidRDefault="004D662C">
      <w:pPr>
        <w:spacing w:after="0" w:line="240" w:lineRule="auto"/>
      </w:pPr>
      <w:r w:rsidRPr="001F4939">
        <w:t xml:space="preserve">Membresías: </w:t>
      </w:r>
      <w:proofErr w:type="gramStart"/>
      <w:r w:rsidR="00B11B25" w:rsidRPr="00B11B25">
        <w:t>{{ MEMBRESIAS</w:t>
      </w:r>
      <w:proofErr w:type="gramEnd"/>
      <w:r w:rsidR="00B11B25" w:rsidRPr="00B11B25">
        <w:t xml:space="preserve"> }}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22"/>
      </w:tblGrid>
      <w:tr w:rsidR="00857355" w:rsidRPr="001F4939" w14:paraId="50990106" w14:textId="77777777" w:rsidTr="00B11B25">
        <w:trPr>
          <w:jc w:val="center"/>
        </w:trPr>
        <w:tc>
          <w:tcPr>
            <w:tcW w:w="10022" w:type="dxa"/>
            <w:shd w:val="clear" w:color="auto" w:fill="173B63"/>
            <w:vAlign w:val="center"/>
          </w:tcPr>
          <w:p w14:paraId="50990105" w14:textId="77777777" w:rsidR="00857355" w:rsidRPr="001F4939" w:rsidRDefault="004D662C">
            <w:pPr>
              <w:jc w:val="center"/>
            </w:pPr>
            <w:r w:rsidRPr="001F4939">
              <w:rPr>
                <w:b/>
                <w:color w:val="FFFFFF"/>
                <w:sz w:val="24"/>
              </w:rPr>
              <w:t>CERTIFICADOS, REGISTROS Y CAPACITACIONES</w:t>
            </w:r>
          </w:p>
        </w:tc>
      </w:tr>
    </w:tbl>
    <w:p w14:paraId="179AEE3A" w14:textId="77777777" w:rsidR="00EA0B0C" w:rsidRDefault="00B11B25">
      <w:pPr>
        <w:pStyle w:val="Listaconvietas"/>
        <w:spacing w:after="40"/>
        <w:ind w:left="317"/>
      </w:pPr>
      <w:r w:rsidRPr="00B11B25">
        <w:t xml:space="preserve">{% for </w:t>
      </w:r>
      <w:proofErr w:type="spellStart"/>
      <w:r w:rsidRPr="00B11B25">
        <w:t>cert</w:t>
      </w:r>
      <w:proofErr w:type="spellEnd"/>
      <w:r w:rsidRPr="00B11B25">
        <w:t xml:space="preserve"> </w:t>
      </w:r>
      <w:proofErr w:type="gramStart"/>
      <w:r w:rsidRPr="00B11B25">
        <w:t>in capacitaciones</w:t>
      </w:r>
      <w:proofErr w:type="gramEnd"/>
      <w:r w:rsidRPr="00B11B25">
        <w:t xml:space="preserve"> %} </w:t>
      </w:r>
    </w:p>
    <w:p w14:paraId="1D926215" w14:textId="708EF079" w:rsidR="00EA0B0C" w:rsidRDefault="00B11B25" w:rsidP="00D048A8">
      <w:pPr>
        <w:pStyle w:val="Listaconvietas"/>
        <w:numPr>
          <w:ilvl w:val="0"/>
          <w:numId w:val="11"/>
        </w:numPr>
        <w:spacing w:after="40"/>
      </w:pPr>
      <w:proofErr w:type="gramStart"/>
      <w:r w:rsidRPr="00B11B25">
        <w:t xml:space="preserve">{{ </w:t>
      </w:r>
      <w:proofErr w:type="spellStart"/>
      <w:r w:rsidRPr="00B11B25">
        <w:t>cert</w:t>
      </w:r>
      <w:proofErr w:type="spellEnd"/>
      <w:proofErr w:type="gramEnd"/>
      <w:r w:rsidRPr="00B11B25">
        <w:t xml:space="preserve"> }}</w:t>
      </w:r>
    </w:p>
    <w:p w14:paraId="5099010D" w14:textId="13C980BF" w:rsidR="00857355" w:rsidRPr="001F4939" w:rsidRDefault="00B11B25">
      <w:pPr>
        <w:pStyle w:val="Listaconvietas"/>
        <w:spacing w:after="40"/>
        <w:ind w:left="317"/>
      </w:pPr>
      <w:r w:rsidRPr="00B11B25">
        <w:t xml:space="preserve">{% </w:t>
      </w:r>
      <w:proofErr w:type="spellStart"/>
      <w:r w:rsidRPr="00B11B25">
        <w:t>endfor</w:t>
      </w:r>
      <w:proofErr w:type="spellEnd"/>
      <w:r w:rsidRPr="00B11B25">
        <w:t xml:space="preserve"> %}</w:t>
      </w:r>
    </w:p>
    <w:p w14:paraId="5099010E" w14:textId="77777777" w:rsidR="00857355" w:rsidRPr="000668D5" w:rsidRDefault="00857355"/>
    <w:sectPr w:rsidR="00857355" w:rsidRPr="000668D5">
      <w:footerReference w:type="default" r:id="rId9"/>
      <w:pgSz w:w="12240" w:h="15840"/>
      <w:pgMar w:top="792" w:right="1325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C2B2C" w14:textId="77777777" w:rsidR="00360678" w:rsidRPr="001F4939" w:rsidRDefault="00360678">
      <w:pPr>
        <w:spacing w:line="240" w:lineRule="auto"/>
      </w:pPr>
      <w:r w:rsidRPr="001F4939">
        <w:separator/>
      </w:r>
    </w:p>
  </w:endnote>
  <w:endnote w:type="continuationSeparator" w:id="0">
    <w:p w14:paraId="28631F1B" w14:textId="77777777" w:rsidR="00360678" w:rsidRPr="001F4939" w:rsidRDefault="00360678">
      <w:pPr>
        <w:spacing w:line="240" w:lineRule="auto"/>
      </w:pPr>
      <w:r w:rsidRPr="001F493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90115" w14:textId="7D19D1C3" w:rsidR="00857355" w:rsidRPr="001F4939" w:rsidRDefault="0038708F">
    <w:pPr>
      <w:pStyle w:val="Piedepgina"/>
      <w:jc w:val="center"/>
    </w:pPr>
    <w:r w:rsidRPr="0038708F">
      <w:rPr>
        <w:color w:val="5B6573"/>
        <w:sz w:val="16"/>
      </w:rPr>
      <w:t xml:space="preserve">INGEOTEST INGENIEROS S.A.C. | CV </w:t>
    </w:r>
    <w:proofErr w:type="gramStart"/>
    <w:r w:rsidRPr="0038708F">
      <w:rPr>
        <w:color w:val="5B6573"/>
        <w:sz w:val="16"/>
      </w:rPr>
      <w:t>{{ NOMBRE</w:t>
    </w:r>
    <w:proofErr w:type="gramEnd"/>
    <w:r w:rsidRPr="0038708F">
      <w:rPr>
        <w:color w:val="5B6573"/>
        <w:sz w:val="16"/>
      </w:rPr>
      <w:t>_</w:t>
    </w:r>
    <w:proofErr w:type="gramStart"/>
    <w:r w:rsidRPr="0038708F">
      <w:rPr>
        <w:color w:val="5B6573"/>
        <w:sz w:val="16"/>
      </w:rPr>
      <w:t>COMPLETO }</w:t>
    </w:r>
    <w:proofErr w:type="gramEnd"/>
    <w:r w:rsidRPr="0038708F">
      <w:rPr>
        <w:color w:val="5B6573"/>
        <w:sz w:val="16"/>
      </w:rPr>
      <w:t>}</w:t>
    </w:r>
    <w:r>
      <w:rPr>
        <w:color w:val="5B6573"/>
        <w:sz w:val="16"/>
      </w:rPr>
      <w:t xml:space="preserve"> </w:t>
    </w:r>
    <w:r w:rsidR="004D662C" w:rsidRPr="001F4939">
      <w:rPr>
        <w:color w:val="5B6573"/>
        <w:sz w:val="16"/>
      </w:rPr>
      <w:t xml:space="preserve">|  </w:t>
    </w:r>
    <w:r w:rsidR="004D662C" w:rsidRPr="001F4939">
      <w:fldChar w:fldCharType="begin"/>
    </w:r>
    <w:r w:rsidR="004D662C" w:rsidRPr="001F4939">
      <w:instrText>PAGE</w:instrText>
    </w:r>
    <w:r w:rsidR="004D662C" w:rsidRPr="001F4939">
      <w:fldChar w:fldCharType="separate"/>
    </w:r>
    <w:r w:rsidR="004D662C" w:rsidRPr="001F4939">
      <w:t>1</w:t>
    </w:r>
    <w:r w:rsidR="004D662C" w:rsidRPr="001F4939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3A441" w14:textId="77777777" w:rsidR="00360678" w:rsidRPr="001F4939" w:rsidRDefault="00360678">
      <w:pPr>
        <w:spacing w:after="0"/>
      </w:pPr>
      <w:r w:rsidRPr="001F4939">
        <w:separator/>
      </w:r>
    </w:p>
  </w:footnote>
  <w:footnote w:type="continuationSeparator" w:id="0">
    <w:p w14:paraId="5A690496" w14:textId="77777777" w:rsidR="00360678" w:rsidRPr="001F4939" w:rsidRDefault="00360678">
      <w:pPr>
        <w:spacing w:after="0"/>
      </w:pPr>
      <w:r w:rsidRPr="001F4939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aconnmeros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aconnmeros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aconvietas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aconvietas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aconnmeros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429CE920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40F74AF"/>
    <w:multiLevelType w:val="hybridMultilevel"/>
    <w:tmpl w:val="1A4648BE"/>
    <w:lvl w:ilvl="0" w:tplc="485C742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1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</w:abstractNum>
  <w:abstractNum w:abstractNumId="7" w15:restartNumberingAfterBreak="0">
    <w:nsid w:val="0D9300F4"/>
    <w:multiLevelType w:val="multilevel"/>
    <w:tmpl w:val="93745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B342AA"/>
    <w:multiLevelType w:val="multilevel"/>
    <w:tmpl w:val="6162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6E0B1B"/>
    <w:multiLevelType w:val="hybridMultilevel"/>
    <w:tmpl w:val="E28492A0"/>
    <w:lvl w:ilvl="0" w:tplc="D1C85D2A">
      <w:start w:val="1"/>
      <w:numFmt w:val="bullet"/>
      <w:lvlText w:val=""/>
      <w:lvlJc w:val="left"/>
      <w:pPr>
        <w:tabs>
          <w:tab w:val="num" w:pos="357"/>
        </w:tabs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9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1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3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5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7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9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1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32" w:hanging="360"/>
      </w:pPr>
      <w:rPr>
        <w:rFonts w:ascii="Wingdings" w:hAnsi="Wingdings" w:hint="default"/>
      </w:rPr>
    </w:lvl>
  </w:abstractNum>
  <w:abstractNum w:abstractNumId="10" w15:restartNumberingAfterBreak="0">
    <w:nsid w:val="3EC966CC"/>
    <w:multiLevelType w:val="hybridMultilevel"/>
    <w:tmpl w:val="CFFA45D4"/>
    <w:lvl w:ilvl="0" w:tplc="280A0001">
      <w:start w:val="1"/>
      <w:numFmt w:val="bullet"/>
      <w:lvlText w:val=""/>
      <w:lvlJc w:val="left"/>
      <w:pPr>
        <w:ind w:left="67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1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</w:abstractNum>
  <w:abstractNum w:abstractNumId="11" w15:restartNumberingAfterBreak="0">
    <w:nsid w:val="58BB3AAD"/>
    <w:multiLevelType w:val="hybridMultilevel"/>
    <w:tmpl w:val="88A6B782"/>
    <w:lvl w:ilvl="0" w:tplc="D1C85D2A">
      <w:start w:val="1"/>
      <w:numFmt w:val="bullet"/>
      <w:lvlText w:val=""/>
      <w:lvlJc w:val="left"/>
      <w:pPr>
        <w:tabs>
          <w:tab w:val="num" w:pos="357"/>
        </w:tabs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804AC7"/>
    <w:multiLevelType w:val="hybridMultilevel"/>
    <w:tmpl w:val="12025D5A"/>
    <w:lvl w:ilvl="0" w:tplc="D1C85D2A">
      <w:start w:val="1"/>
      <w:numFmt w:val="bullet"/>
      <w:lvlText w:val=""/>
      <w:lvlJc w:val="left"/>
      <w:pPr>
        <w:tabs>
          <w:tab w:val="num" w:pos="312"/>
        </w:tabs>
        <w:ind w:left="31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39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1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3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</w:abstractNum>
  <w:abstractNum w:abstractNumId="13" w15:restartNumberingAfterBreak="0">
    <w:nsid w:val="63044DBD"/>
    <w:multiLevelType w:val="multilevel"/>
    <w:tmpl w:val="2E76B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0D5698"/>
    <w:multiLevelType w:val="multilevel"/>
    <w:tmpl w:val="86D6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106C45"/>
    <w:multiLevelType w:val="hybridMultilevel"/>
    <w:tmpl w:val="54EEBA52"/>
    <w:lvl w:ilvl="0" w:tplc="930010F4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0699471">
    <w:abstractNumId w:val="1"/>
  </w:num>
  <w:num w:numId="2" w16cid:durableId="1697585301">
    <w:abstractNumId w:val="0"/>
  </w:num>
  <w:num w:numId="3" w16cid:durableId="1253513552">
    <w:abstractNumId w:val="4"/>
  </w:num>
  <w:num w:numId="4" w16cid:durableId="428278136">
    <w:abstractNumId w:val="2"/>
  </w:num>
  <w:num w:numId="5" w16cid:durableId="1493833051">
    <w:abstractNumId w:val="5"/>
  </w:num>
  <w:num w:numId="6" w16cid:durableId="482356947">
    <w:abstractNumId w:val="3"/>
  </w:num>
  <w:num w:numId="7" w16cid:durableId="1808861948">
    <w:abstractNumId w:val="13"/>
  </w:num>
  <w:num w:numId="8" w16cid:durableId="1705669567">
    <w:abstractNumId w:val="8"/>
  </w:num>
  <w:num w:numId="9" w16cid:durableId="1238440002">
    <w:abstractNumId w:val="10"/>
  </w:num>
  <w:num w:numId="10" w16cid:durableId="906694353">
    <w:abstractNumId w:val="6"/>
  </w:num>
  <w:num w:numId="11" w16cid:durableId="73282961">
    <w:abstractNumId w:val="9"/>
  </w:num>
  <w:num w:numId="12" w16cid:durableId="1029721178">
    <w:abstractNumId w:val="12"/>
  </w:num>
  <w:num w:numId="13" w16cid:durableId="187722070">
    <w:abstractNumId w:val="11"/>
  </w:num>
  <w:num w:numId="14" w16cid:durableId="2112773421">
    <w:abstractNumId w:val="7"/>
  </w:num>
  <w:num w:numId="15" w16cid:durableId="191386144">
    <w:abstractNumId w:val="14"/>
  </w:num>
  <w:num w:numId="16" w16cid:durableId="183625960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08AF"/>
    <w:rsid w:val="00057620"/>
    <w:rsid w:val="0006063C"/>
    <w:rsid w:val="000668D5"/>
    <w:rsid w:val="000829FD"/>
    <w:rsid w:val="000A19CC"/>
    <w:rsid w:val="00110A92"/>
    <w:rsid w:val="0012310E"/>
    <w:rsid w:val="0015074B"/>
    <w:rsid w:val="001C452A"/>
    <w:rsid w:val="001E76BB"/>
    <w:rsid w:val="001F4939"/>
    <w:rsid w:val="001F692C"/>
    <w:rsid w:val="002908E8"/>
    <w:rsid w:val="0029639D"/>
    <w:rsid w:val="00303088"/>
    <w:rsid w:val="00326F90"/>
    <w:rsid w:val="003273CC"/>
    <w:rsid w:val="00341EE5"/>
    <w:rsid w:val="00360678"/>
    <w:rsid w:val="0038708F"/>
    <w:rsid w:val="0039345A"/>
    <w:rsid w:val="003A3F75"/>
    <w:rsid w:val="003A4839"/>
    <w:rsid w:val="003C738E"/>
    <w:rsid w:val="003D5964"/>
    <w:rsid w:val="003E42BE"/>
    <w:rsid w:val="004056DC"/>
    <w:rsid w:val="00476378"/>
    <w:rsid w:val="00477F26"/>
    <w:rsid w:val="004914E1"/>
    <w:rsid w:val="004D662C"/>
    <w:rsid w:val="00556C67"/>
    <w:rsid w:val="005623D8"/>
    <w:rsid w:val="005700F8"/>
    <w:rsid w:val="005A21FD"/>
    <w:rsid w:val="005A656A"/>
    <w:rsid w:val="00606FBD"/>
    <w:rsid w:val="00627BD0"/>
    <w:rsid w:val="00674166"/>
    <w:rsid w:val="006A4792"/>
    <w:rsid w:val="006B7DF3"/>
    <w:rsid w:val="006C2FE0"/>
    <w:rsid w:val="006F0327"/>
    <w:rsid w:val="006F1A00"/>
    <w:rsid w:val="00717059"/>
    <w:rsid w:val="007666D6"/>
    <w:rsid w:val="007735D9"/>
    <w:rsid w:val="00785384"/>
    <w:rsid w:val="008316F5"/>
    <w:rsid w:val="00857355"/>
    <w:rsid w:val="008616FC"/>
    <w:rsid w:val="00890D05"/>
    <w:rsid w:val="00896F3E"/>
    <w:rsid w:val="008A1B40"/>
    <w:rsid w:val="008F4FD7"/>
    <w:rsid w:val="009332C4"/>
    <w:rsid w:val="009A7390"/>
    <w:rsid w:val="00A6448A"/>
    <w:rsid w:val="00A77FC4"/>
    <w:rsid w:val="00A91E74"/>
    <w:rsid w:val="00AA1D8D"/>
    <w:rsid w:val="00AB3456"/>
    <w:rsid w:val="00AC1B50"/>
    <w:rsid w:val="00AE1CC1"/>
    <w:rsid w:val="00B0543F"/>
    <w:rsid w:val="00B11B25"/>
    <w:rsid w:val="00B26B58"/>
    <w:rsid w:val="00B42D50"/>
    <w:rsid w:val="00B47730"/>
    <w:rsid w:val="00B531CE"/>
    <w:rsid w:val="00B876F4"/>
    <w:rsid w:val="00B95F9E"/>
    <w:rsid w:val="00C5582A"/>
    <w:rsid w:val="00CA742C"/>
    <w:rsid w:val="00CB0664"/>
    <w:rsid w:val="00CC5B1E"/>
    <w:rsid w:val="00CD419E"/>
    <w:rsid w:val="00D048A8"/>
    <w:rsid w:val="00D2099F"/>
    <w:rsid w:val="00D6663B"/>
    <w:rsid w:val="00D94DFD"/>
    <w:rsid w:val="00DD4ADE"/>
    <w:rsid w:val="00DE38A2"/>
    <w:rsid w:val="00E10148"/>
    <w:rsid w:val="00E43324"/>
    <w:rsid w:val="00EA0B0C"/>
    <w:rsid w:val="00EE487B"/>
    <w:rsid w:val="00FB635C"/>
    <w:rsid w:val="00FC14A8"/>
    <w:rsid w:val="00FC693F"/>
    <w:rsid w:val="0CED5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50990062"/>
  <w14:defaultImageDpi w14:val="300"/>
  <w15:docId w15:val="{0D877786-55A1-48B6-BD55-226732624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0" w:line="259" w:lineRule="auto"/>
    </w:pPr>
    <w:rPr>
      <w:rFonts w:ascii="Aptos" w:hAnsi="Aptos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140"/>
      <w:outlineLvl w:val="0"/>
    </w:pPr>
    <w:rPr>
      <w:rFonts w:asciiTheme="majorHAnsi" w:eastAsiaTheme="majorEastAsia" w:hAnsiTheme="majorHAnsi" w:cstheme="majorBidi"/>
      <w:b/>
      <w:bCs/>
      <w:color w:val="173B63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40"/>
      <w:outlineLvl w:val="1"/>
    </w:pPr>
    <w:rPr>
      <w:rFonts w:asciiTheme="majorHAnsi" w:eastAsiaTheme="majorEastAsia" w:hAnsiTheme="majorHAnsi" w:cstheme="majorBidi"/>
      <w:b/>
      <w:bCs/>
      <w:color w:val="1F5A94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140"/>
      <w:outlineLvl w:val="2"/>
    </w:pPr>
    <w:rPr>
      <w:rFonts w:asciiTheme="majorHAnsi" w:eastAsiaTheme="majorEastAsia" w:hAnsiTheme="majorHAnsi" w:cstheme="majorBidi"/>
      <w:b/>
      <w:bCs/>
      <w:color w:val="173B63"/>
      <w:sz w:val="2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Fuerte">
    <w:name w:val="Strong"/>
    <w:basedOn w:val="Fuentedeprrafopredeter"/>
    <w:uiPriority w:val="22"/>
    <w:qFormat/>
    <w:rPr>
      <w:b/>
      <w:bCs/>
    </w:rPr>
  </w:style>
  <w:style w:type="paragraph" w:styleId="Continuarlista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extomacro">
    <w:name w:val="macro"/>
    <w:link w:val="TextomacroC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Continuarlista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Continuarlista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Textoindependiente2">
    <w:name w:val="Body Text 2"/>
    <w:basedOn w:val="Normal"/>
    <w:link w:val="Textoindependiente2Car"/>
    <w:uiPriority w:val="99"/>
    <w:unhideWhenUsed/>
    <w:qFormat/>
    <w:pPr>
      <w:spacing w:after="120" w:line="480" w:lineRule="auto"/>
    </w:pPr>
  </w:style>
  <w:style w:type="paragraph" w:styleId="Lista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aconnmeros2">
    <w:name w:val="List Number 2"/>
    <w:basedOn w:val="Normal"/>
    <w:uiPriority w:val="99"/>
    <w:unhideWhenUsed/>
    <w:pPr>
      <w:numPr>
        <w:numId w:val="1"/>
      </w:numPr>
      <w:contextualSpacing/>
    </w:p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aconnmeros3">
    <w:name w:val="List Number 3"/>
    <w:basedOn w:val="Normal"/>
    <w:uiPriority w:val="99"/>
    <w:unhideWhenUsed/>
    <w:pPr>
      <w:numPr>
        <w:numId w:val="2"/>
      </w:numPr>
      <w:contextualSpacing/>
    </w:pPr>
  </w:style>
  <w:style w:type="paragraph" w:styleId="Listaconnmeros">
    <w:name w:val="List Number"/>
    <w:basedOn w:val="Normal"/>
    <w:uiPriority w:val="99"/>
    <w:unhideWhenUsed/>
    <w:pPr>
      <w:numPr>
        <w:numId w:val="3"/>
      </w:numPr>
      <w:contextualSpacing/>
    </w:pPr>
  </w:style>
  <w:style w:type="paragraph" w:styleId="Lista2">
    <w:name w:val="List 2"/>
    <w:basedOn w:val="Normal"/>
    <w:uiPriority w:val="99"/>
    <w:unhideWhenUsed/>
    <w:pPr>
      <w:ind w:left="720" w:hanging="360"/>
      <w:contextualSpacing/>
    </w:pPr>
  </w:style>
  <w:style w:type="paragraph" w:styleId="Listaconvietas3">
    <w:name w:val="List Bullet 3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a">
    <w:name w:val="List"/>
    <w:basedOn w:val="Normal"/>
    <w:uiPriority w:val="99"/>
    <w:unhideWhenUsed/>
    <w:pPr>
      <w:ind w:left="360" w:hanging="360"/>
      <w:contextualSpacing/>
    </w:pPr>
  </w:style>
  <w:style w:type="paragraph" w:styleId="Listaconvietas">
    <w:name w:val="List Bullet"/>
    <w:basedOn w:val="Normal"/>
    <w:uiPriority w:val="99"/>
    <w:unhideWhenUsed/>
    <w:pPr>
      <w:tabs>
        <w:tab w:val="left" w:pos="360"/>
      </w:tabs>
      <w:contextualSpacing/>
    </w:pPr>
  </w:style>
  <w:style w:type="paragraph" w:styleId="Listaconvietas2">
    <w:name w:val="List Bullet 2"/>
    <w:basedOn w:val="Normal"/>
    <w:uiPriority w:val="99"/>
    <w:unhideWhenUsed/>
    <w:pPr>
      <w:numPr>
        <w:numId w:val="6"/>
      </w:numPr>
      <w:contextualSpacing/>
    </w:pPr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extoindependiente">
    <w:name w:val="Body Text"/>
    <w:basedOn w:val="Normal"/>
    <w:link w:val="TextoindependienteCar"/>
    <w:uiPriority w:val="99"/>
    <w:unhideWhenUsed/>
    <w:qFormat/>
    <w:pPr>
      <w:spacing w:after="120"/>
    </w:pPr>
  </w:style>
  <w:style w:type="paragraph" w:styleId="Textoindependiente3">
    <w:name w:val="Body Text 3"/>
    <w:basedOn w:val="Normal"/>
    <w:link w:val="Textoindependiente3Car"/>
    <w:uiPriority w:val="99"/>
    <w:unhideWhenUsed/>
    <w:pPr>
      <w:spacing w:after="120"/>
    </w:pPr>
    <w:rPr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pPr>
      <w:pBdr>
        <w:bottom w:val="single" w:sz="8" w:space="4" w:color="4F81BD" w:themeColor="accent1"/>
      </w:pBdr>
      <w:spacing w:before="140" w:line="240" w:lineRule="auto"/>
      <w:contextualSpacing/>
    </w:pPr>
    <w:rPr>
      <w:rFonts w:asciiTheme="majorHAnsi" w:eastAsiaTheme="majorEastAsia" w:hAnsiTheme="majorHAnsi" w:cstheme="majorBidi"/>
      <w:b/>
      <w:color w:val="173B63"/>
      <w:spacing w:val="5"/>
      <w:kern w:val="28"/>
      <w:sz w:val="50"/>
      <w:szCs w:val="52"/>
    </w:rPr>
  </w:style>
  <w:style w:type="table" w:styleId="Tablaconcuadrcula">
    <w:name w:val="Table Grid"/>
    <w:basedOn w:val="Tab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Sinespaciado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qFormat/>
  </w:style>
  <w:style w:type="character" w:customStyle="1" w:styleId="Textoindependiente2Car">
    <w:name w:val="Texto independiente 2 Car"/>
    <w:basedOn w:val="Fuentedeprrafopredeter"/>
    <w:link w:val="Textoindependiente2"/>
    <w:uiPriority w:val="99"/>
    <w:qFormat/>
  </w:style>
  <w:style w:type="character" w:customStyle="1" w:styleId="Textoindependiente3Car">
    <w:name w:val="Texto independiente 3 Car"/>
    <w:basedOn w:val="Fuentedeprrafopredeter"/>
    <w:link w:val="Textoindependiente3"/>
    <w:uiPriority w:val="99"/>
    <w:rPr>
      <w:sz w:val="16"/>
      <w:szCs w:val="16"/>
    </w:rPr>
  </w:style>
  <w:style w:type="character" w:customStyle="1" w:styleId="TextomacroCar">
    <w:name w:val="Texto macro Car"/>
    <w:basedOn w:val="Fuentedeprrafopredeter"/>
    <w:link w:val="Textomacro"/>
    <w:uiPriority w:val="99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Ttulo6Car">
    <w:name w:val="Título 6 Car"/>
    <w:basedOn w:val="Fuentedeprrafopredeter"/>
    <w:link w:val="Ttulo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Pr>
      <w:b/>
      <w:bCs/>
      <w:i/>
      <w:iCs/>
      <w:color w:val="4F81BD" w:themeColor="accent1"/>
    </w:rPr>
  </w:style>
  <w:style w:type="character" w:customStyle="1" w:styleId="nfasissutil1">
    <w:name w:val="Énfasis sutil1"/>
    <w:basedOn w:val="Fuentedeprrafopredeter"/>
    <w:uiPriority w:val="19"/>
    <w:qFormat/>
    <w:rPr>
      <w:i/>
      <w:iCs/>
      <w:color w:val="7F7F7F" w:themeColor="text1" w:themeTint="80"/>
    </w:rPr>
  </w:style>
  <w:style w:type="character" w:customStyle="1" w:styleId="nfasisintenso1">
    <w:name w:val="Énfasis intenso1"/>
    <w:basedOn w:val="Fuentedeprrafopredeter"/>
    <w:uiPriority w:val="21"/>
    <w:qFormat/>
    <w:rPr>
      <w:b/>
      <w:bCs/>
      <w:i/>
      <w:iCs/>
      <w:color w:val="4F81BD" w:themeColor="accent1"/>
    </w:rPr>
  </w:style>
  <w:style w:type="character" w:customStyle="1" w:styleId="Referenciasutil1">
    <w:name w:val="Referencia sutil1"/>
    <w:basedOn w:val="Fuentedeprrafopredeter"/>
    <w:uiPriority w:val="31"/>
    <w:qFormat/>
    <w:rPr>
      <w:smallCaps/>
      <w:color w:val="C0504D" w:themeColor="accent2"/>
      <w:u w:val="single"/>
    </w:rPr>
  </w:style>
  <w:style w:type="character" w:customStyle="1" w:styleId="Referenciaintensa1">
    <w:name w:val="Referencia intensa1"/>
    <w:basedOn w:val="Fuentedeprrafopredeter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Ttulodellibro1">
    <w:name w:val="Título del libro1"/>
    <w:basedOn w:val="Fuentedeprrafopredeter"/>
    <w:uiPriority w:val="33"/>
    <w:qFormat/>
    <w:rPr>
      <w:b/>
      <w:bCs/>
      <w:smallCaps/>
      <w:spacing w:val="5"/>
    </w:rPr>
  </w:style>
  <w:style w:type="paragraph" w:customStyle="1" w:styleId="TtuloTDC1">
    <w:name w:val="Título TDC1"/>
    <w:basedOn w:val="Ttulo1"/>
    <w:next w:val="Normal"/>
    <w:uiPriority w:val="39"/>
    <w:semiHidden/>
    <w:unhideWhenUsed/>
    <w:qFormat/>
    <w:pPr>
      <w:outlineLvl w:val="9"/>
    </w:pPr>
  </w:style>
  <w:style w:type="table" w:styleId="Sombreadoclaro">
    <w:name w:val="Light Shading"/>
    <w:basedOn w:val="Tabla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Cuadrculaclara-nfasis1">
    <w:name w:val="Light Grid Accent 1"/>
    <w:basedOn w:val="Tabla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Cuadrculaclara-nfasis2">
    <w:name w:val="Light Grid Accent 2"/>
    <w:basedOn w:val="Tabla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Cuadrculaclara-nfasis3">
    <w:name w:val="Light Grid Accent 3"/>
    <w:basedOn w:val="Tabla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Cuadrculaclara-nfasis4">
    <w:name w:val="Light Grid Accent 4"/>
    <w:basedOn w:val="Tabla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Cuadrculaclara-nfasis5">
    <w:name w:val="Light Grid Accent 5"/>
    <w:basedOn w:val="Tabla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Cuadrculaclara-nfasis6">
    <w:name w:val="Light Grid Accent 6"/>
    <w:basedOn w:val="Tabla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Sombreadomedio1">
    <w:name w:val="Medium Shading 1"/>
    <w:basedOn w:val="Tabla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digoHTML">
    <w:name w:val="HTML Code"/>
    <w:basedOn w:val="Fuentedeprrafopredeter"/>
    <w:uiPriority w:val="99"/>
    <w:semiHidden/>
    <w:unhideWhenUsed/>
    <w:rsid w:val="00DD4A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367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Proyectos Cuatro</cp:lastModifiedBy>
  <cp:revision>17</cp:revision>
  <dcterms:created xsi:type="dcterms:W3CDTF">2026-08-08T15:55:00Z</dcterms:created>
  <dcterms:modified xsi:type="dcterms:W3CDTF">2026-08-10T14:52:00Z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2058-12.1.0.26880</vt:lpwstr>
  </property>
  <property fmtid="{D5CDD505-2E9C-101B-9397-08002B2CF9AE}" pid="3" name="ICV">
    <vt:lpwstr>5D4290E4A3F6422D8483C3695167F9BD_13</vt:lpwstr>
  </property>
</Properties>
</file>